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7E08C">
      <w:pPr>
        <w:pStyle w:val="31"/>
        <w:jc w:val="center"/>
      </w:pPr>
      <w:bookmarkStart w:id="0" w:name="_GoBack"/>
      <w:bookmarkEnd w:id="0"/>
      <w:r>
        <w:t>APP 接口集成测试报告</w:t>
      </w:r>
    </w:p>
    <w:p w14:paraId="25F7E67E">
      <w:pPr>
        <w:jc w:val="center"/>
      </w:pPr>
      <w:r>
        <w:rPr>
          <w:rFonts w:ascii="Arial Unicode MS" w:hAnsi="Arial Unicode MS" w:eastAsia="Arial Unicode MS"/>
          <w:color w:val="595959"/>
          <w:sz w:val="22"/>
        </w:rPr>
        <w:t>产品 7806 到 OP 全链路测试</w:t>
      </w:r>
    </w:p>
    <w:p w14:paraId="50D06273">
      <w:pPr>
        <w:jc w:val="center"/>
      </w:pPr>
      <w:r>
        <w:rPr>
          <w:rFonts w:ascii="Arial Unicode MS" w:hAnsi="Arial Unicode MS" w:eastAsia="Arial Unicode MS"/>
          <w:color w:val="595959"/>
          <w:sz w:val="18"/>
        </w:rPr>
        <w:t>测试日期：2026-09-21　环境：Westar Test E2E　工具：Apifox v2.8.48</w:t>
      </w:r>
    </w:p>
    <w:p w14:paraId="2CC04802">
      <w:pPr>
        <w:pStyle w:val="3"/>
      </w:pPr>
      <w:r>
        <w:t>测试结论</w:t>
      </w:r>
    </w:p>
    <w:p w14:paraId="120C9AE3">
      <w:pPr>
        <w:spacing w:after="120"/>
      </w:pPr>
      <w:r>
        <w:t>APP 登录、下单、OP 模拟支付、销售发送 OP、基本团及附加资源保存、库存扣减、取消、手工退款和库存日志接口均通过。本次仅套餐库存和酒店库存取消后未回流，保留为遗留问题；玩乐库存回流正常。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8"/>
        <w:gridCol w:w="2312"/>
        <w:gridCol w:w="1943"/>
        <w:gridCol w:w="1965"/>
        <w:gridCol w:w="2032"/>
        <w:gridCol w:w="4176"/>
      </w:tblGrid>
      <w:tr w14:paraId="3FD23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3E452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订单 ID</w:t>
            </w:r>
          </w:p>
        </w:tc>
        <w:tc>
          <w:tcPr>
            <w:tcW w:w="20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F366C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订单号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3C814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请求数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C9AC17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断言数</w:t>
            </w:r>
          </w:p>
        </w:tc>
        <w:tc>
          <w:tcPr>
            <w:tcW w:w="18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35BCA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通过率</w:t>
            </w:r>
          </w:p>
        </w:tc>
        <w:tc>
          <w:tcPr>
            <w:tcW w:w="51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B71E4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总体结果</w:t>
            </w:r>
          </w:p>
        </w:tc>
      </w:tr>
      <w:tr w14:paraId="5E2B3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CD0E7A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25451</w:t>
            </w:r>
          </w:p>
        </w:tc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0C183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2026092133918238307</w:t>
            </w:r>
          </w:p>
        </w:tc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EF575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39</w:t>
            </w:r>
          </w:p>
        </w:tc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6D82F0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127</w:t>
            </w:r>
          </w:p>
        </w:tc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7CA7E1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94.87%</w:t>
            </w:r>
          </w:p>
        </w:tc>
        <w:tc>
          <w:tcPr>
            <w:tcW w:w="23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3D0A4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除套餐和酒店库存回流外，其余接口通过</w:t>
            </w:r>
          </w:p>
        </w:tc>
      </w:tr>
    </w:tbl>
    <w:p w14:paraId="1022DF1F">
      <w:pPr>
        <w:pStyle w:val="3"/>
        <w:pageBreakBefore/>
      </w:pPr>
      <w:r>
        <w:t>接口测试结果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385"/>
        <w:gridCol w:w="1458"/>
        <w:gridCol w:w="5213"/>
        <w:gridCol w:w="1343"/>
        <w:gridCol w:w="1213"/>
        <w:gridCol w:w="2608"/>
      </w:tblGrid>
      <w:tr w14:paraId="0C32B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7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C14B5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序号</w:t>
            </w:r>
          </w:p>
        </w:tc>
        <w:tc>
          <w:tcPr>
            <w:tcW w:w="22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822FC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业务分区</w:t>
            </w:r>
          </w:p>
        </w:tc>
        <w:tc>
          <w:tcPr>
            <w:tcW w:w="2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6A49A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业务步骤</w:t>
            </w:r>
          </w:p>
        </w:tc>
        <w:tc>
          <w:tcPr>
            <w:tcW w:w="53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837D7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具体接口</w:t>
            </w:r>
          </w:p>
        </w:tc>
        <w:tc>
          <w:tcPr>
            <w:tcW w:w="9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CB90F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方法</w:t>
            </w:r>
          </w:p>
        </w:tc>
        <w:tc>
          <w:tcPr>
            <w:tcW w:w="11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23F65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结果</w:t>
            </w:r>
          </w:p>
        </w:tc>
        <w:tc>
          <w:tcPr>
            <w:tcW w:w="33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9A8A4E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说明</w:t>
            </w:r>
          </w:p>
        </w:tc>
      </w:tr>
      <w:tr w14:paraId="6EFA2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8AB00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1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A46DB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00-认证与运行准备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0E561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01-渠道登录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1222F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/user/app_public_user_login/password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484CF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POST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AF21E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D56B9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HTTP 200，接口及断言通过</w:t>
            </w:r>
          </w:p>
        </w:tc>
      </w:tr>
      <w:tr w14:paraId="2AF5E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7E425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2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D31C8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00-认证与运行准备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BA04E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02-OP 登录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5BD431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/user/portal_login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D5E6EE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POST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F468B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20CD43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HTTP 200，接口及断言通过</w:t>
            </w:r>
          </w:p>
        </w:tc>
      </w:tr>
      <w:tr w14:paraId="6073B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91B64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3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666CE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01-库存基线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7E4AD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01-套餐库存基线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F5E3A9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/product/travelapp_public_product_price/7806/3643/price?availableDayMin=2026-09-25%2000:00:00&amp;availableDayMax=2026-09-25%2023:59:59&amp;currency=CNY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37AF8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38AA16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24885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HTTP 200，接口及断言通过</w:t>
            </w:r>
          </w:p>
        </w:tc>
      </w:tr>
      <w:tr w14:paraId="55A98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7DC58C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4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1602A8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01-库存基线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7C1D0A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02-玩乐库存基线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9E3C52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/resource/portal_westar_play_option_inventory/1270?startDate=2026-09-25%2000:00:00&amp;endDate=2026-09-25%2023:59:59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00657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3BFE2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8DB4C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HTTP 200，接口及断言通过</w:t>
            </w:r>
          </w:p>
        </w:tc>
      </w:tr>
      <w:tr w14:paraId="0E613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D3DC2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5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D14994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01-库存基线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53A5D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03-酒店库存基线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0BA5E6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/resource/portal_hotel_room_inventory/320/calendar?tourType=pub&amp;availableDayMin=2026-09-24%2000:00:00&amp;availableDayMax=2026-09-24%2023:59:59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DD34FE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81F0C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F75E1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HTTP 200，接口及断言通过</w:t>
            </w:r>
          </w:p>
        </w:tc>
      </w:tr>
      <w:tr w14:paraId="7DA03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8FA860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6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8C248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02-下单与支付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B492C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01-创建购物车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3C1AC6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/order/travelapp_shopping_cart_line_item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E4EDE6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POST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A51F1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5C284C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购物车 60513 创建成功</w:t>
            </w:r>
          </w:p>
        </w:tc>
      </w:tr>
      <w:tr w14:paraId="40B0E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67323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7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5D4F3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02-下单与支付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3592B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02-提交订单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631D4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/order/travelapp_shopping_cart_line_item/60513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8520C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POST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36CAB1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3FACE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订单提交成功并生成 UUID</w:t>
            </w:r>
          </w:p>
        </w:tc>
      </w:tr>
      <w:tr w14:paraId="723D2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F464F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8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9DFD8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02-下单与支付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44AB89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03-按 UUID 查询支付信息并提取订单 ID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5E66C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/order/travelapp_order/fec43f5a215740ea908a97799c80964b/pay_info?currency=CNY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4419F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1728E1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D537D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提取订单 ID 25451</w:t>
            </w:r>
          </w:p>
        </w:tc>
      </w:tr>
      <w:tr w14:paraId="4BF96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FA04A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9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B0860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02-下单与支付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D67C1A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04-OP 模拟支付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1410F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/order/portal_order_finance_update/paid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6AE4E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PUT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F389D1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1A5C7E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OP 模拟支付成功</w:t>
            </w:r>
          </w:p>
        </w:tc>
      </w:tr>
      <w:tr w14:paraId="74F74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1C165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10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C973C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02-下单与支付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8B413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05-读取财务金额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1DCF2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/order/portal_order_manage_finance/25451/price_info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849C5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482EED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D99E6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HTTP 200，接口及断言通过</w:t>
            </w:r>
          </w:p>
        </w:tc>
      </w:tr>
      <w:tr w14:paraId="14ECC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FCCAB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11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BB46A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02-下单与支付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66714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06-验证套餐库存扣减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E4C335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/product/travelapp_public_product_price/7806/3643/price?availableDayMin=2026-09-25%2000:00:00&amp;availableDayMax=2026-09-25%2023:59:59&amp;currency=CNY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5CD029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13E95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B4B53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套餐库存扣减断言通过</w:t>
            </w:r>
          </w:p>
        </w:tc>
      </w:tr>
      <w:tr w14:paraId="6BD01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A9208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12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15540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03-销售发送到 OP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6737BA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01-订单页开始操作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A18AB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/order/portal_order_manage_update/25451/begin_operate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BA4F0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PUT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9C38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8C99F9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HTTP 200，接口及断言通过</w:t>
            </w:r>
          </w:p>
        </w:tc>
      </w:tr>
      <w:tr w14:paraId="64AE2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D7250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13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08E496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03-销售发送到 OP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84066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02-查询供应商并选择未发送项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4356D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/order/portal_order_manage_finance/25451/suppliers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D2F694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76B96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5CC310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HTTP 200，接口及断言通过</w:t>
            </w:r>
          </w:p>
        </w:tc>
      </w:tr>
      <w:tr w14:paraId="6D43A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BD89D8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14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85E023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03-销售发送到 OP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A6D16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03-标记供应商后台预订并发送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2FE7AD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/order/portal_order_manage_update/25451/request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BF55B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PUT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ACADB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286EAA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HTTP 200，接口及断言通过</w:t>
            </w:r>
          </w:p>
        </w:tc>
      </w:tr>
      <w:tr w14:paraId="659AF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F97A4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15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27A8C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03-销售发送到 OP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9A62D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04-验证进入 OP 操作单列表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4C94F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/order/portal_order_operation_search/list?number=2026092133918238307&amp;pageNo=1&amp;pageSize=20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3117A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D8D08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FF94F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订单 2026092133918238307 已进入 OP 列表</w:t>
            </w:r>
          </w:p>
        </w:tc>
      </w:tr>
      <w:tr w14:paraId="15FCF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E4F1F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16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73407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04-OP 资源编排与独立库存扣减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9F68D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01-OP 开始操作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42C1A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/order/portal_order_operation_detail/25451/begin_operate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912E46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PUT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F2EE8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29A8DB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HTTP 200，接口及断言通过</w:t>
            </w:r>
          </w:p>
        </w:tc>
      </w:tr>
      <w:tr w14:paraId="567FF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BBB2F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17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A2910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04-OP 资源编排与独立库存扣减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E3E9B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02-读取人员并生成保存载荷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7334A7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/order/portal_order_operation_notice_person/25451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773D9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B974A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63732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HTTP 200，接口及断言通过</w:t>
            </w:r>
          </w:p>
        </w:tc>
      </w:tr>
      <w:tr w14:paraId="3BFA8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848266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18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BD5E7F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04-OP 资源编排与独立库存扣减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74919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03-保存人员信息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B4015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/order/portal_order_operation_notice_person/25451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8A8469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PUT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18D5B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E41164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HTTP 200，接口及断言通过</w:t>
            </w:r>
          </w:p>
        </w:tc>
      </w:tr>
      <w:tr w14:paraId="35B6B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0C1A49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19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83E9F6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04-OP 资源编排与独立库存扣减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FEC7D9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04-读取基本团排列并生成行程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4703A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/order/portal_order_operation_notice_itinerary/25451/permutation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929D99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F8E6B4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83C5B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HTTP 200，接口及断言通过</w:t>
            </w:r>
          </w:p>
        </w:tc>
      </w:tr>
      <w:tr w14:paraId="0F864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3C9A57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20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ED56A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04-OP 资源编排与独立库存扣减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2C85F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05-保存基本团行程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D620DB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/order/portal_order_operation_notice_itinerary/25451/group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C912E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PUT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7F0C6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4020E0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基本团行程保存成功</w:t>
            </w:r>
          </w:p>
        </w:tc>
      </w:tr>
      <w:tr w14:paraId="34DD7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548E0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21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6A47D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04-OP 资源编排与独立库存扣减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A2EC21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06-读取已保存基本团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79A50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/order/portal_order_operation_notice_itinerary/25451/group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E6886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C7ECA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0F3BF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HTTP 200，接口及断言通过</w:t>
            </w:r>
          </w:p>
        </w:tc>
      </w:tr>
      <w:tr w14:paraId="19B1C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F5F20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22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83957E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04-OP 资源编排与独立库存扣减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7A3A4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07-查询加订酒店可用库存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BB7E0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/order/portal_order_operation_notice_add/25451/320/395/hotel_inventory?availableDay=2026-09-24%2000:00:00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F3EDE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B3BA3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15695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HTTP 200，接口及断言通过</w:t>
            </w:r>
          </w:p>
        </w:tc>
      </w:tr>
      <w:tr w14:paraId="55A8F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259841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23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3664F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04-OP 资源编排与独立库存扣减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B843D0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08-读取玩乐资源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99B631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/order/portal_order_operation_notice_add/25451/play_option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65415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D6BCF9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DD57DE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HTTP 200，接口及断言通过</w:t>
            </w:r>
          </w:p>
        </w:tc>
      </w:tr>
      <w:tr w14:paraId="255B4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E1BA9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24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F30DA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04-OP 资源编排与独立库存扣减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FB82C6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09-读取酒店资源并生成附加载荷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CC8B7A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/order/portal_order_operation_notice_add/25451/hotel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58D3B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E75A3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7196F9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HTTP 200，接口及断言通过</w:t>
            </w:r>
          </w:p>
        </w:tc>
      </w:tr>
      <w:tr w14:paraId="3EC0A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F47AF8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25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684127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04-OP 资源编排与独立库存扣减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58A1A4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10-保存玩乐与酒店资源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E3E1A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/order/portal_order_operation_notice_add/25451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2F458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PUT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863CCD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2839A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玩乐和酒店资源保存成功</w:t>
            </w:r>
          </w:p>
        </w:tc>
      </w:tr>
      <w:tr w14:paraId="1C3FA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0477F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26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0C7F3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04-OP 资源编排与独立库存扣减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65B67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11-验证玩乐库存扣减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16E287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/resource/portal_westar_play_option_inventory/1270?startDate=2026-09-25%2000:00:00&amp;endDate=2026-09-25%2023:59:59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E89CF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2B6974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D66E1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玩乐库存扣减断言通过</w:t>
            </w:r>
          </w:p>
        </w:tc>
      </w:tr>
      <w:tr w14:paraId="56429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27C87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27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20F6E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04-OP 资源编排与独立库存扣减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A32C9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12-验证酒店库存扣减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897059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/resource/portal_hotel_room_inventory/320/calendar?tourType=pub&amp;availableDayMin=2026-09-24%2000:00:00&amp;availableDayMax=2026-09-24%2023:59:59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A68B76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9FC51B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5C3B9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酒店库存扣减断言通过</w:t>
            </w:r>
          </w:p>
        </w:tc>
      </w:tr>
      <w:tr w14:paraId="1C6DA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097EF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28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B5545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05-取消、退款与库存回流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17C1B8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01-渠道发起取消申请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F33AD4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/order/travelapp_order/25451/cancel_request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FC106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PUT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545B2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5DB2B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HTTP 200，接口及断言通过</w:t>
            </w:r>
          </w:p>
        </w:tc>
      </w:tr>
      <w:tr w14:paraId="2C1B5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FC680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29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652C65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05-取消、退款与库存回流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D4126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02-读取取消资源并生成无实损载荷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81F2D5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/order/portal_order_operation_cancel/25451/resources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43503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60B9A2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67059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取消资源读取成功</w:t>
            </w:r>
          </w:p>
        </w:tc>
      </w:tr>
      <w:tr w14:paraId="6BAA5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02B15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30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418FCC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05-取消、退款与库存回流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2F306E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03-保存全部资源无实损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F27129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/order/portal_order_operation_cancel/25451/actual_losses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94D0C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PUT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E094C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E8E91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HTTP 200，接口及断言通过</w:t>
            </w:r>
          </w:p>
        </w:tc>
      </w:tr>
      <w:tr w14:paraId="1F9DD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E10AF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31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6140EE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05-取消、退款与库存回流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0C8F8F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04-OP 确认取消出团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C4A55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/order/portal_order_operation_cancel/25451/confirm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C4CBC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POST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132917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893C48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HTTP 200，接口及断言通过</w:t>
            </w:r>
          </w:p>
        </w:tc>
      </w:tr>
      <w:tr w14:paraId="147D9E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FEEA65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32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9C673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05-取消、退款与库存回流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B43BD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05-财务确认取消并触发库存回流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ED50C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/order/portal_order_finance_update/25451/confirm_cancel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81E38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PUT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59736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F12B33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HTTP 200，接口及断言通过</w:t>
            </w:r>
          </w:p>
        </w:tc>
      </w:tr>
      <w:tr w14:paraId="5EC9B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7A50F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33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1B88C4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05-取消、退款与库存回流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26D58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06-验证套餐库存回流（当前遗留问题）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10B7A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/product/travelapp_public_product_price/7806/3643/price?availableDayMin=2026-09-25%2000:00:00&amp;availableDayMax=2026-09-25%2023:59:59&amp;currency=CNY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DE681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A2B49A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C00000"/>
                <w:sz w:val="16"/>
              </w:rPr>
              <w:t>未通过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283CB8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基线 987，取消后 986，未回到基线</w:t>
            </w:r>
          </w:p>
        </w:tc>
      </w:tr>
      <w:tr w14:paraId="54DBB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A2AC0E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34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F6C53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05-取消、退款与库存回流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D9636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07-验证玩乐库存回流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0B8B21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/resource/portal_westar_play_option_inventory/1270?startDate=2026-09-25%2000:00:00&amp;endDate=2026-09-25%2023:59:59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7D12E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DCBDC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BEB8C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玩乐库存取消后正常回流</w:t>
            </w:r>
          </w:p>
        </w:tc>
      </w:tr>
      <w:tr w14:paraId="47ED0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05362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35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E5BA8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05-取消、退款与库存回流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6A600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08-验证酒店库存回流（当前遗留问题）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E83ECC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/resource/portal_hotel_room_inventory/320/calendar?tourType=pub&amp;availableDayMin=2026-09-24%2000:00:00&amp;availableDayMax=2026-09-24%2023:59:59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A16B9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6742E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C00000"/>
                <w:sz w:val="16"/>
              </w:rPr>
              <w:t>未通过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101EF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基线 31，取消后 30，未回到基线</w:t>
            </w:r>
          </w:p>
        </w:tc>
      </w:tr>
      <w:tr w14:paraId="5C2B2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58863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36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E9225A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05-取消、退款与库存回流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9049A6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09-写入手工退款流水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8EFE4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/order/portal_order_finance_update/25451/account_log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B7A29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POST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BECD2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5ED0A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手工退款流水写入成功</w:t>
            </w:r>
          </w:p>
        </w:tc>
      </w:tr>
      <w:tr w14:paraId="78DD7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8C59B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37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1ECA14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05-取消、退款与库存回流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0AE4CD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10-查询线上退款能力诊断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289848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/order/portal_order_finance_refund/25451/info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D8EB4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B69D1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CB8AE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退款能力诊断接口通过</w:t>
            </w:r>
          </w:p>
        </w:tc>
      </w:tr>
      <w:tr w14:paraId="139A9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4278E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38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3B818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99-库存日志诊断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076DE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01-玩乐库存日志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21972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/resource/portal_westar_play_option_inventory/1270/logs?availableDay=2026-09-25%2000:00:00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B24E1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ACA37D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5F8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C67943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库存日志包含本次订单</w:t>
            </w:r>
          </w:p>
        </w:tc>
      </w:tr>
      <w:tr w14:paraId="6A298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32225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39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E9A48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99-库存日志诊断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DAC82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02-酒店库存历史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0E4CEB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5"/>
              </w:rPr>
              <w:t>/resource/portal_hotel_room_inventory/320/calendar_history?availableDay=2026-09-24%2000:00:00&amp;tourType=pub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3A676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GET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A05F0">
            <w:pPr>
              <w:spacing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008000"/>
                <w:sz w:val="16"/>
              </w:rPr>
              <w:t>通过</w:t>
            </w:r>
          </w:p>
        </w:tc>
        <w:tc>
          <w:tcPr>
            <w:tcW w:w="203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5B222">
            <w:pPr>
              <w:spacing w:after="0" w:line="240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sz w:val="16"/>
              </w:rPr>
              <w:t>库存日志包含本次订单</w:t>
            </w:r>
          </w:p>
        </w:tc>
      </w:tr>
    </w:tbl>
    <w:p w14:paraId="1EB16735">
      <w:pPr>
        <w:pStyle w:val="3"/>
        <w:pageBreakBefore/>
      </w:pPr>
      <w:r>
        <w:t>遗留问题</w:t>
      </w:r>
    </w:p>
    <w:p w14:paraId="681C1F27">
      <w:pPr>
        <w:pStyle w:val="16"/>
      </w:pPr>
      <w:r>
        <w:t>套餐库存取消后未回流：取消前基线为 987，订单扣减后为 986，取消完成后仍为 986。</w:t>
      </w:r>
    </w:p>
    <w:p w14:paraId="6CD5B763">
      <w:pPr>
        <w:pStyle w:val="16"/>
      </w:pPr>
      <w:r>
        <w:t>酒店库存取消后未回流：取消前可用库存基线为 31，订单扣减后为 30，取消完成后仍为 30。</w:t>
      </w:r>
    </w:p>
    <w:sectPr>
      <w:pgSz w:w="15840" w:h="12240" w:orient="landscape"/>
      <w:pgMar w:top="792" w:right="792" w:bottom="792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6398537F">
    <w:panose1 w:val="020B0604020202020204"/>
    <w:charset w:val="86"/>
    <w:family w:val="auto"/>
    <w:pitch w:val="default"/>
    <w:sig w:usb0="00000001" w:usb1="00000000" w:usb2="00000000" w:usb3="00000000" w:csb0="003E0001" w:csb1="00000000"/>
  </w:font>
  <w:font w:name="KSOF987E8EC0">
    <w:panose1 w:val="020B0704020202020204"/>
    <w:charset w:val="86"/>
    <w:family w:val="auto"/>
    <w:pitch w:val="default"/>
    <w:sig w:usb0="00000001" w:usb1="00000000" w:usb2="00000000" w:usb3="00000000" w:csb0="003E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E31E71"/>
    <w:rsid w:val="77FC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 Unicode MS" w:hAnsi="Arial Unicode MS" w:eastAsia="Arial Unicode MS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225</Words>
  <Characters>343</Characters>
  <Lines>0</Lines>
  <Paragraphs>0</Paragraphs>
  <TotalTime>471</TotalTime>
  <ScaleCrop>false</ScaleCrop>
  <LinksUpToDate>false</LinksUpToDate>
  <CharactersWithSpaces>358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孤注一掷.</cp:lastModifiedBy>
  <dcterms:modified xsi:type="dcterms:W3CDTF">2026-09-23T16:44:51Z</dcterms:modified>
  <dc:subject>产品 7806 到 OP 全链路接口测试</dc:subject>
  <dc:title>APP 接口集成测试报告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3FD1D8D8DA06402DA7FF5FC7C1B65C10_13</vt:lpwstr>
  </property>
</Properties>
</file>