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CD0F0">
      <w:pPr>
        <w:pStyle w:val="31"/>
        <w:spacing w:after="100"/>
        <w:jc w:val="center"/>
      </w:pPr>
      <w:r>
        <w:rPr>
          <w:rFonts w:ascii="Aptos" w:hAnsi="Aptos" w:eastAsia="微软雅黑"/>
          <w:b/>
          <w:color w:val="000000"/>
          <w:sz w:val="40"/>
        </w:rPr>
        <w:t>APP</w:t>
      </w:r>
      <w:r>
        <w:rPr>
          <w:rFonts w:hint="eastAsia" w:ascii="Aptos" w:hAnsi="Aptos" w:eastAsia="微软雅黑"/>
          <w:b/>
          <w:color w:val="000000"/>
          <w:sz w:val="40"/>
          <w:lang w:val="en-US" w:eastAsia="zh-CN"/>
        </w:rPr>
        <w:t>用户端</w:t>
      </w:r>
      <w:bookmarkStart w:id="0" w:name="_GoBack"/>
      <w:bookmarkEnd w:id="0"/>
      <w:r>
        <w:rPr>
          <w:rFonts w:ascii="Aptos" w:hAnsi="Aptos" w:eastAsia="微软雅黑"/>
          <w:b/>
          <w:color w:val="000000"/>
          <w:sz w:val="40"/>
        </w:rPr>
        <w:t>业务验收单</w:t>
      </w:r>
    </w:p>
    <w:p w14:paraId="0ED6FEB6">
      <w:pPr>
        <w:spacing w:after="240"/>
        <w:jc w:val="center"/>
      </w:pPr>
      <w:r>
        <w:rPr>
          <w:rFonts w:ascii="Aptos" w:hAnsi="Aptos" w:eastAsia="微软雅黑"/>
          <w:b w:val="0"/>
          <w:color w:val="555555"/>
          <w:sz w:val="21"/>
        </w:rPr>
        <w:t>用于业务验收、签字确认及版本归档</w:t>
      </w:r>
    </w:p>
    <w:p w14:paraId="58515B99">
      <w:pPr>
        <w:pStyle w:val="3"/>
        <w:spacing w:before="200" w:after="80"/>
      </w:pPr>
      <w:r>
        <w:rPr>
          <w:rFonts w:ascii="Aptos" w:hAnsi="Aptos" w:eastAsia="微软雅黑"/>
          <w:b/>
          <w:color w:val="000000"/>
          <w:sz w:val="28"/>
        </w:rPr>
        <w:t>一、项目基本信息</w:t>
      </w:r>
    </w:p>
    <w:tbl>
      <w:tblPr>
        <w:tblStyle w:val="32"/>
        <w:tblW w:w="0" w:type="auto"/>
        <w:jc w:val="center"/>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5046"/>
        <w:gridCol w:w="5046"/>
      </w:tblGrid>
      <w:tr w14:paraId="439CF64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jc w:val="center"/>
        </w:trPr>
        <w:tc>
          <w:tcPr>
            <w:tcW w:w="1984" w:type="dxa"/>
            <w:shd w:val="clear" w:color="auto" w:fill="D9EAF7"/>
            <w:tcMar>
              <w:top w:w="80" w:type="dxa"/>
              <w:left w:w="80" w:type="dxa"/>
              <w:bottom w:w="80" w:type="dxa"/>
              <w:right w:w="80" w:type="dxa"/>
            </w:tcMar>
            <w:vAlign w:val="center"/>
          </w:tcPr>
          <w:p w14:paraId="6E6D3B0F">
            <w:pPr>
              <w:spacing w:before="0" w:after="0" w:line="276" w:lineRule="auto"/>
              <w:jc w:val="center"/>
            </w:pPr>
            <w:r>
              <w:rPr>
                <w:rFonts w:ascii="Aptos" w:hAnsi="Aptos" w:eastAsia="微软雅黑"/>
                <w:b/>
                <w:color w:val="000000"/>
                <w:sz w:val="19"/>
              </w:rPr>
              <w:t>项目</w:t>
            </w:r>
          </w:p>
        </w:tc>
        <w:tc>
          <w:tcPr>
            <w:tcW w:w="7937" w:type="dxa"/>
            <w:shd w:val="clear" w:color="auto" w:fill="D9EAF7"/>
            <w:tcMar>
              <w:top w:w="80" w:type="dxa"/>
              <w:left w:w="80" w:type="dxa"/>
              <w:bottom w:w="80" w:type="dxa"/>
              <w:right w:w="80" w:type="dxa"/>
            </w:tcMar>
            <w:vAlign w:val="center"/>
          </w:tcPr>
          <w:p w14:paraId="64F10420">
            <w:pPr>
              <w:spacing w:before="0" w:after="0" w:line="276" w:lineRule="auto"/>
              <w:jc w:val="center"/>
            </w:pPr>
            <w:r>
              <w:rPr>
                <w:rFonts w:ascii="Aptos" w:hAnsi="Aptos" w:eastAsia="微软雅黑"/>
                <w:b/>
                <w:color w:val="000000"/>
                <w:sz w:val="19"/>
              </w:rPr>
              <w:t>内容</w:t>
            </w:r>
          </w:p>
        </w:tc>
      </w:tr>
      <w:tr w14:paraId="72CEFD26">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984" w:type="dxa"/>
            <w:tcMar>
              <w:top w:w="80" w:type="dxa"/>
              <w:left w:w="80" w:type="dxa"/>
              <w:bottom w:w="80" w:type="dxa"/>
              <w:right w:w="80" w:type="dxa"/>
            </w:tcMar>
            <w:vAlign w:val="center"/>
          </w:tcPr>
          <w:p w14:paraId="30F91BEC">
            <w:pPr>
              <w:spacing w:before="0" w:after="0" w:line="276" w:lineRule="auto"/>
              <w:jc w:val="center"/>
            </w:pPr>
            <w:r>
              <w:rPr>
                <w:rFonts w:ascii="Aptos" w:hAnsi="Aptos" w:eastAsia="微软雅黑"/>
                <w:b w:val="0"/>
                <w:color w:val="000000"/>
                <w:sz w:val="19"/>
              </w:rPr>
              <w:t>项目/系统名称</w:t>
            </w:r>
          </w:p>
        </w:tc>
        <w:tc>
          <w:tcPr>
            <w:tcW w:w="7937" w:type="dxa"/>
            <w:tcMar>
              <w:top w:w="80" w:type="dxa"/>
              <w:left w:w="80" w:type="dxa"/>
              <w:bottom w:w="80" w:type="dxa"/>
              <w:right w:w="80" w:type="dxa"/>
            </w:tcMar>
            <w:vAlign w:val="center"/>
          </w:tcPr>
          <w:p w14:paraId="014F5152">
            <w:pPr>
              <w:spacing w:before="0" w:after="0" w:line="276" w:lineRule="auto"/>
              <w:jc w:val="center"/>
              <w:rPr>
                <w:rFonts w:hint="eastAsia" w:eastAsia="微软雅黑"/>
                <w:lang w:val="en-US" w:eastAsia="zh-CN"/>
              </w:rPr>
            </w:pPr>
            <w:r>
              <w:rPr>
                <w:rFonts w:ascii="Aptos" w:hAnsi="Aptos" w:eastAsia="微软雅黑"/>
                <w:b w:val="0"/>
                <w:color w:val="000000"/>
                <w:sz w:val="19"/>
              </w:rPr>
              <w:t>APP</w:t>
            </w:r>
            <w:r>
              <w:rPr>
                <w:rFonts w:hint="eastAsia" w:ascii="Aptos" w:hAnsi="Aptos"/>
                <w:b w:val="0"/>
                <w:color w:val="000000"/>
                <w:sz w:val="19"/>
                <w:lang w:val="en-US" w:eastAsia="zh-CN"/>
              </w:rPr>
              <w:t>用户端</w:t>
            </w:r>
          </w:p>
        </w:tc>
      </w:tr>
      <w:tr w14:paraId="6D08258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984" w:type="dxa"/>
            <w:shd w:val="clear" w:color="auto" w:fill="F7FBFE"/>
            <w:tcMar>
              <w:top w:w="80" w:type="dxa"/>
              <w:left w:w="80" w:type="dxa"/>
              <w:bottom w:w="80" w:type="dxa"/>
              <w:right w:w="80" w:type="dxa"/>
            </w:tcMar>
            <w:vAlign w:val="center"/>
          </w:tcPr>
          <w:p w14:paraId="5C51FDF0">
            <w:pPr>
              <w:spacing w:before="0" w:after="0" w:line="276" w:lineRule="auto"/>
              <w:jc w:val="center"/>
            </w:pPr>
            <w:r>
              <w:rPr>
                <w:rFonts w:ascii="Aptos" w:hAnsi="Aptos" w:eastAsia="微软雅黑"/>
                <w:b w:val="0"/>
                <w:color w:val="000000"/>
                <w:sz w:val="19"/>
              </w:rPr>
              <w:t>需求名称</w:t>
            </w:r>
          </w:p>
        </w:tc>
        <w:tc>
          <w:tcPr>
            <w:tcW w:w="7937" w:type="dxa"/>
            <w:shd w:val="clear" w:color="auto" w:fill="F7FBFE"/>
            <w:tcMar>
              <w:top w:w="80" w:type="dxa"/>
              <w:left w:w="80" w:type="dxa"/>
              <w:bottom w:w="80" w:type="dxa"/>
              <w:right w:w="80" w:type="dxa"/>
            </w:tcMar>
            <w:vAlign w:val="center"/>
          </w:tcPr>
          <w:p w14:paraId="2E6441C8">
            <w:pPr>
              <w:spacing w:before="0" w:after="0" w:line="276" w:lineRule="auto"/>
              <w:jc w:val="center"/>
              <w:rPr>
                <w:rFonts w:hint="default" w:eastAsia="微软雅黑"/>
                <w:lang w:val="en-US" w:eastAsia="zh-CN"/>
              </w:rPr>
            </w:pPr>
            <w:r>
              <w:rPr>
                <w:rFonts w:ascii="Aptos" w:hAnsi="Aptos" w:eastAsia="微软雅黑"/>
                <w:b w:val="0"/>
                <w:color w:val="000000"/>
                <w:sz w:val="19"/>
              </w:rPr>
              <w:t>APP-</w:t>
            </w:r>
            <w:r>
              <w:rPr>
                <w:rFonts w:hint="eastAsia" w:ascii="Aptos" w:hAnsi="Aptos"/>
                <w:b w:val="0"/>
                <w:color w:val="000000"/>
                <w:sz w:val="19"/>
                <w:lang w:val="en-US" w:eastAsia="zh-CN"/>
              </w:rPr>
              <w:t>用户端</w:t>
            </w:r>
          </w:p>
        </w:tc>
      </w:tr>
      <w:tr w14:paraId="37A5AF7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984" w:type="dxa"/>
            <w:tcMar>
              <w:top w:w="80" w:type="dxa"/>
              <w:left w:w="80" w:type="dxa"/>
              <w:bottom w:w="80" w:type="dxa"/>
              <w:right w:w="80" w:type="dxa"/>
            </w:tcMar>
            <w:vAlign w:val="center"/>
          </w:tcPr>
          <w:p w14:paraId="7B6A8006">
            <w:pPr>
              <w:spacing w:before="0" w:after="0" w:line="276" w:lineRule="auto"/>
              <w:jc w:val="center"/>
            </w:pPr>
            <w:r>
              <w:rPr>
                <w:rFonts w:ascii="Aptos" w:hAnsi="Aptos" w:eastAsia="微软雅黑"/>
                <w:b w:val="0"/>
                <w:color w:val="000000"/>
                <w:sz w:val="19"/>
              </w:rPr>
              <w:t>验收版本</w:t>
            </w:r>
          </w:p>
        </w:tc>
        <w:tc>
          <w:tcPr>
            <w:tcW w:w="7937" w:type="dxa"/>
            <w:tcMar>
              <w:top w:w="80" w:type="dxa"/>
              <w:left w:w="80" w:type="dxa"/>
              <w:bottom w:w="80" w:type="dxa"/>
              <w:right w:w="80" w:type="dxa"/>
            </w:tcMar>
            <w:vAlign w:val="center"/>
          </w:tcPr>
          <w:p w14:paraId="07034D8E">
            <w:pPr>
              <w:spacing w:before="0" w:after="0" w:line="276" w:lineRule="auto"/>
              <w:jc w:val="center"/>
            </w:pPr>
            <w:r>
              <w:rPr>
                <w:rFonts w:ascii="Aptos" w:hAnsi="Aptos" w:eastAsia="微软雅黑"/>
                <w:b w:val="0"/>
                <w:color w:val="000000"/>
                <w:sz w:val="19"/>
              </w:rPr>
              <w:t>V1.0</w:t>
            </w:r>
          </w:p>
        </w:tc>
      </w:tr>
      <w:tr w14:paraId="5A331E6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984" w:type="dxa"/>
            <w:shd w:val="clear" w:color="auto" w:fill="F7FBFE"/>
            <w:tcMar>
              <w:top w:w="80" w:type="dxa"/>
              <w:left w:w="80" w:type="dxa"/>
              <w:bottom w:w="80" w:type="dxa"/>
              <w:right w:w="80" w:type="dxa"/>
            </w:tcMar>
            <w:vAlign w:val="center"/>
          </w:tcPr>
          <w:p w14:paraId="706823E6">
            <w:pPr>
              <w:spacing w:before="0" w:after="0" w:line="276" w:lineRule="auto"/>
              <w:jc w:val="center"/>
            </w:pPr>
            <w:r>
              <w:rPr>
                <w:rFonts w:ascii="Aptos" w:hAnsi="Aptos" w:eastAsia="微软雅黑"/>
                <w:b w:val="0"/>
                <w:color w:val="000000"/>
                <w:sz w:val="19"/>
              </w:rPr>
              <w:t>需求文档链接</w:t>
            </w:r>
          </w:p>
        </w:tc>
        <w:tc>
          <w:tcPr>
            <w:tcW w:w="7937" w:type="dxa"/>
            <w:shd w:val="clear" w:color="auto" w:fill="F7FBFE"/>
            <w:tcMar>
              <w:top w:w="80" w:type="dxa"/>
              <w:left w:w="80" w:type="dxa"/>
              <w:bottom w:w="80" w:type="dxa"/>
              <w:right w:w="80" w:type="dxa"/>
            </w:tcMar>
            <w:vAlign w:val="center"/>
          </w:tcPr>
          <w:p w14:paraId="48476488">
            <w:pPr>
              <w:spacing w:before="0" w:after="0" w:line="276" w:lineRule="auto"/>
              <w:jc w:val="left"/>
            </w:pPr>
            <w:r>
              <w:rPr>
                <w:rFonts w:ascii="Aptos" w:hAnsi="Aptos" w:eastAsia="微软雅黑"/>
                <w:b w:val="0"/>
                <w:color w:val="000000"/>
                <w:sz w:val="19"/>
              </w:rPr>
              <w:t>https://team-1592239105079.atlassian.net/wiki/spaces/IT/folder/1671856135</w:t>
            </w:r>
          </w:p>
        </w:tc>
      </w:tr>
      <w:tr w14:paraId="7DF14AB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984" w:type="dxa"/>
            <w:tcMar>
              <w:top w:w="80" w:type="dxa"/>
              <w:left w:w="80" w:type="dxa"/>
              <w:bottom w:w="80" w:type="dxa"/>
              <w:right w:w="80" w:type="dxa"/>
            </w:tcMar>
            <w:vAlign w:val="center"/>
          </w:tcPr>
          <w:p w14:paraId="0460ADC2">
            <w:pPr>
              <w:spacing w:before="0" w:after="0" w:line="276" w:lineRule="auto"/>
              <w:jc w:val="center"/>
            </w:pPr>
            <w:r>
              <w:rPr>
                <w:rFonts w:ascii="Aptos" w:hAnsi="Aptos" w:eastAsia="微软雅黑"/>
                <w:b w:val="0"/>
                <w:color w:val="000000"/>
                <w:sz w:val="19"/>
              </w:rPr>
              <w:t>验收依据</w:t>
            </w:r>
          </w:p>
        </w:tc>
        <w:tc>
          <w:tcPr>
            <w:tcW w:w="7937" w:type="dxa"/>
            <w:tcMar>
              <w:top w:w="80" w:type="dxa"/>
              <w:left w:w="80" w:type="dxa"/>
              <w:bottom w:w="80" w:type="dxa"/>
              <w:right w:w="80" w:type="dxa"/>
            </w:tcMar>
            <w:vAlign w:val="center"/>
          </w:tcPr>
          <w:p w14:paraId="459459D3">
            <w:pPr>
              <w:spacing w:before="0" w:after="0" w:line="276" w:lineRule="auto"/>
              <w:jc w:val="left"/>
              <w:rPr>
                <w:rFonts w:hint="eastAsia" w:eastAsia="微软雅黑"/>
                <w:lang w:eastAsia="zh-CN"/>
              </w:rPr>
            </w:pPr>
            <w:r>
              <w:rPr>
                <w:rFonts w:hint="eastAsia" w:ascii="Aptos" w:hAnsi="Aptos"/>
                <w:b w:val="0"/>
                <w:color w:val="000000"/>
                <w:sz w:val="19"/>
                <w:lang w:val="en-US" w:eastAsia="zh-CN"/>
              </w:rPr>
              <w:t>需求文档</w:t>
            </w:r>
          </w:p>
        </w:tc>
      </w:tr>
      <w:tr w14:paraId="20C7A57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984" w:type="dxa"/>
            <w:shd w:val="clear" w:color="auto" w:fill="F7FBFE"/>
            <w:tcMar>
              <w:top w:w="80" w:type="dxa"/>
              <w:left w:w="80" w:type="dxa"/>
              <w:bottom w:w="80" w:type="dxa"/>
              <w:right w:w="80" w:type="dxa"/>
            </w:tcMar>
            <w:vAlign w:val="center"/>
          </w:tcPr>
          <w:p w14:paraId="20151E08">
            <w:pPr>
              <w:spacing w:before="0" w:after="0" w:line="276" w:lineRule="auto"/>
              <w:jc w:val="center"/>
            </w:pPr>
            <w:r>
              <w:rPr>
                <w:rFonts w:ascii="Aptos" w:hAnsi="Aptos" w:eastAsia="微软雅黑"/>
                <w:b w:val="0"/>
                <w:color w:val="000000"/>
                <w:sz w:val="19"/>
              </w:rPr>
              <w:t>验收日期</w:t>
            </w:r>
          </w:p>
        </w:tc>
        <w:tc>
          <w:tcPr>
            <w:tcW w:w="7937" w:type="dxa"/>
            <w:shd w:val="clear" w:color="auto" w:fill="F7FBFE"/>
            <w:tcMar>
              <w:top w:w="80" w:type="dxa"/>
              <w:left w:w="80" w:type="dxa"/>
              <w:bottom w:w="80" w:type="dxa"/>
              <w:right w:w="80" w:type="dxa"/>
            </w:tcMar>
            <w:vAlign w:val="center"/>
          </w:tcPr>
          <w:p w14:paraId="610E4437">
            <w:pPr>
              <w:spacing w:before="0" w:after="0" w:line="276" w:lineRule="auto"/>
              <w:jc w:val="center"/>
            </w:pPr>
          </w:p>
        </w:tc>
      </w:tr>
      <w:tr w14:paraId="3665A54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984" w:type="dxa"/>
            <w:tcMar>
              <w:top w:w="80" w:type="dxa"/>
              <w:left w:w="80" w:type="dxa"/>
              <w:bottom w:w="80" w:type="dxa"/>
              <w:right w:w="80" w:type="dxa"/>
            </w:tcMar>
            <w:vAlign w:val="center"/>
          </w:tcPr>
          <w:p w14:paraId="6E4B206B">
            <w:pPr>
              <w:spacing w:before="0" w:after="0" w:line="276" w:lineRule="auto"/>
              <w:jc w:val="center"/>
            </w:pPr>
            <w:r>
              <w:rPr>
                <w:rFonts w:ascii="Aptos" w:hAnsi="Aptos" w:eastAsia="微软雅黑"/>
                <w:b w:val="0"/>
                <w:color w:val="000000"/>
                <w:sz w:val="19"/>
              </w:rPr>
              <w:t>业务验收负责人</w:t>
            </w:r>
          </w:p>
        </w:tc>
        <w:tc>
          <w:tcPr>
            <w:tcW w:w="7937" w:type="dxa"/>
            <w:tcMar>
              <w:top w:w="80" w:type="dxa"/>
              <w:left w:w="80" w:type="dxa"/>
              <w:bottom w:w="80" w:type="dxa"/>
              <w:right w:w="80" w:type="dxa"/>
            </w:tcMar>
            <w:vAlign w:val="center"/>
          </w:tcPr>
          <w:p w14:paraId="72D3BABA">
            <w:pPr>
              <w:spacing w:before="0" w:after="0" w:line="276" w:lineRule="auto"/>
              <w:jc w:val="center"/>
            </w:pPr>
          </w:p>
        </w:tc>
      </w:tr>
    </w:tbl>
    <w:p w14:paraId="75785F94">
      <w:pPr>
        <w:spacing w:after="60"/>
      </w:pPr>
    </w:p>
    <w:p w14:paraId="665B91EE">
      <w:pPr>
        <w:pStyle w:val="3"/>
        <w:spacing w:before="200" w:after="80"/>
      </w:pPr>
      <w:r>
        <w:rPr>
          <w:rFonts w:ascii="Aptos" w:hAnsi="Aptos" w:eastAsia="微软雅黑"/>
          <w:b/>
          <w:color w:val="000000"/>
          <w:sz w:val="28"/>
        </w:rPr>
        <w:t>二、验收目的</w:t>
      </w:r>
    </w:p>
    <w:p w14:paraId="442D7F8F">
      <w:pPr>
        <w:spacing w:after="80" w:line="312" w:lineRule="auto"/>
        <w:rPr>
          <w:rFonts w:hint="eastAsia" w:ascii="Aptos" w:hAnsi="Aptos"/>
          <w:b w:val="0"/>
          <w:color w:val="000000"/>
          <w:sz w:val="21"/>
          <w:lang w:val="en-US" w:eastAsia="zh-CN"/>
        </w:rPr>
      </w:pPr>
      <w:r>
        <w:rPr>
          <w:rFonts w:ascii="Aptos" w:hAnsi="Aptos" w:eastAsia="微软雅黑"/>
          <w:b w:val="0"/>
          <w:color w:val="000000"/>
          <w:sz w:val="21"/>
        </w:rPr>
        <w:t>确认 APP-</w:t>
      </w:r>
      <w:r>
        <w:rPr>
          <w:rFonts w:hint="eastAsia" w:ascii="Aptos" w:hAnsi="Aptos"/>
          <w:b w:val="0"/>
          <w:color w:val="000000"/>
          <w:sz w:val="21"/>
          <w:lang w:val="en-US" w:eastAsia="zh-CN"/>
        </w:rPr>
        <w:t>用户端的正常使用，首页/商城/服务/攻略/我的</w:t>
      </w:r>
    </w:p>
    <w:p w14:paraId="42C6DF5F">
      <w:pPr>
        <w:spacing w:after="80" w:line="312" w:lineRule="auto"/>
        <w:rPr>
          <w:rFonts w:hint="eastAsia" w:ascii="Aptos" w:hAnsi="Aptos"/>
          <w:b w:val="0"/>
          <w:color w:val="000000"/>
          <w:sz w:val="21"/>
          <w:lang w:val="en-US" w:eastAsia="zh-CN"/>
        </w:rPr>
      </w:pPr>
    </w:p>
    <w:p w14:paraId="0386F1E0">
      <w:pPr>
        <w:spacing w:after="80" w:line="312" w:lineRule="auto"/>
        <w:rPr>
          <w:rFonts w:hint="default" w:ascii="Aptos" w:hAnsi="Aptos"/>
          <w:b w:val="0"/>
          <w:color w:val="000000"/>
          <w:sz w:val="21"/>
          <w:lang w:val="en-US" w:eastAsia="zh-CN"/>
        </w:rPr>
      </w:pPr>
    </w:p>
    <w:p w14:paraId="09054BF7">
      <w:pPr>
        <w:pStyle w:val="3"/>
        <w:spacing w:before="200" w:after="80"/>
      </w:pPr>
      <w:r>
        <w:rPr>
          <w:rFonts w:ascii="Aptos" w:hAnsi="Aptos" w:eastAsia="微软雅黑"/>
          <w:b/>
          <w:color w:val="000000"/>
          <w:sz w:val="28"/>
        </w:rPr>
        <w:t>三、本次验收范围</w:t>
      </w:r>
    </w:p>
    <w:tbl>
      <w:tblPr>
        <w:tblStyle w:val="32"/>
        <w:tblW w:w="0" w:type="auto"/>
        <w:jc w:val="center"/>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2523"/>
        <w:gridCol w:w="2523"/>
        <w:gridCol w:w="2523"/>
      </w:tblGrid>
      <w:tr w14:paraId="4E1B56F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jc w:val="center"/>
        </w:trPr>
        <w:tc>
          <w:tcPr>
            <w:tcW w:w="2523" w:type="dxa"/>
            <w:shd w:val="clear" w:color="auto" w:fill="D9EAF7"/>
            <w:tcMar>
              <w:top w:w="80" w:type="dxa"/>
              <w:left w:w="80" w:type="dxa"/>
              <w:bottom w:w="80" w:type="dxa"/>
              <w:right w:w="80" w:type="dxa"/>
            </w:tcMar>
            <w:vAlign w:val="center"/>
          </w:tcPr>
          <w:p w14:paraId="2C3B271B">
            <w:pPr>
              <w:spacing w:before="0" w:after="0" w:line="276" w:lineRule="auto"/>
              <w:jc w:val="center"/>
            </w:pPr>
            <w:r>
              <w:rPr>
                <w:rFonts w:ascii="Aptos" w:hAnsi="Aptos" w:eastAsia="微软雅黑"/>
                <w:b/>
                <w:color w:val="000000"/>
                <w:sz w:val="18"/>
              </w:rPr>
              <w:t>序号</w:t>
            </w:r>
          </w:p>
        </w:tc>
        <w:tc>
          <w:tcPr>
            <w:tcW w:w="2523" w:type="dxa"/>
            <w:shd w:val="clear" w:color="auto" w:fill="D9EAF7"/>
            <w:tcMar>
              <w:top w:w="80" w:type="dxa"/>
              <w:left w:w="80" w:type="dxa"/>
              <w:bottom w:w="80" w:type="dxa"/>
              <w:right w:w="80" w:type="dxa"/>
            </w:tcMar>
            <w:vAlign w:val="center"/>
          </w:tcPr>
          <w:p w14:paraId="0D729693">
            <w:pPr>
              <w:spacing w:before="0" w:after="0" w:line="276" w:lineRule="auto"/>
              <w:jc w:val="center"/>
            </w:pPr>
            <w:r>
              <w:rPr>
                <w:rFonts w:ascii="Aptos" w:hAnsi="Aptos" w:eastAsia="微软雅黑"/>
                <w:b/>
                <w:color w:val="000000"/>
                <w:sz w:val="18"/>
              </w:rPr>
              <w:t>模块</w:t>
            </w:r>
          </w:p>
        </w:tc>
        <w:tc>
          <w:tcPr>
            <w:tcW w:w="2523" w:type="dxa"/>
            <w:shd w:val="clear" w:color="auto" w:fill="D9EAF7"/>
            <w:tcMar>
              <w:top w:w="80" w:type="dxa"/>
              <w:left w:w="80" w:type="dxa"/>
              <w:bottom w:w="80" w:type="dxa"/>
              <w:right w:w="80" w:type="dxa"/>
            </w:tcMar>
            <w:vAlign w:val="center"/>
          </w:tcPr>
          <w:p w14:paraId="0ED63BD4">
            <w:pPr>
              <w:spacing w:before="0" w:after="0" w:line="276" w:lineRule="auto"/>
              <w:jc w:val="center"/>
            </w:pPr>
            <w:r>
              <w:rPr>
                <w:rFonts w:ascii="Aptos" w:hAnsi="Aptos" w:eastAsia="微软雅黑"/>
                <w:b/>
                <w:color w:val="000000"/>
                <w:sz w:val="18"/>
              </w:rPr>
              <w:t>是否本次范围</w:t>
            </w:r>
          </w:p>
        </w:tc>
      </w:tr>
      <w:tr w14:paraId="6E90708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523" w:type="dxa"/>
            <w:tcMar>
              <w:top w:w="80" w:type="dxa"/>
              <w:left w:w="80" w:type="dxa"/>
              <w:bottom w:w="80" w:type="dxa"/>
              <w:right w:w="80" w:type="dxa"/>
            </w:tcMar>
            <w:vAlign w:val="center"/>
          </w:tcPr>
          <w:p w14:paraId="1C3FFBDD">
            <w:pPr>
              <w:spacing w:before="0" w:after="0" w:line="276" w:lineRule="auto"/>
              <w:jc w:val="center"/>
            </w:pPr>
            <w:r>
              <w:rPr>
                <w:rFonts w:ascii="Aptos" w:hAnsi="Aptos" w:eastAsia="微软雅黑"/>
                <w:b w:val="0"/>
                <w:color w:val="000000"/>
                <w:sz w:val="18"/>
              </w:rPr>
              <w:t>1</w:t>
            </w:r>
          </w:p>
        </w:tc>
        <w:tc>
          <w:tcPr>
            <w:tcW w:w="2523" w:type="dxa"/>
            <w:tcMar>
              <w:top w:w="80" w:type="dxa"/>
              <w:left w:w="80" w:type="dxa"/>
              <w:bottom w:w="80" w:type="dxa"/>
              <w:right w:w="80" w:type="dxa"/>
            </w:tcMar>
            <w:vAlign w:val="center"/>
          </w:tcPr>
          <w:p w14:paraId="1900206C">
            <w:pPr>
              <w:spacing w:before="0" w:after="0" w:line="276" w:lineRule="auto"/>
              <w:jc w:val="center"/>
              <w:rPr>
                <w:rFonts w:hint="eastAsia" w:eastAsia="微软雅黑"/>
                <w:lang w:val="en-US" w:eastAsia="zh-CN"/>
              </w:rPr>
            </w:pPr>
            <w:r>
              <w:rPr>
                <w:rFonts w:hint="eastAsia"/>
                <w:lang w:val="en-US" w:eastAsia="zh-CN"/>
              </w:rPr>
              <w:t>首页</w:t>
            </w:r>
          </w:p>
        </w:tc>
        <w:tc>
          <w:tcPr>
            <w:tcW w:w="2523" w:type="dxa"/>
            <w:tcMar>
              <w:top w:w="80" w:type="dxa"/>
              <w:left w:w="80" w:type="dxa"/>
              <w:bottom w:w="80" w:type="dxa"/>
              <w:right w:w="80" w:type="dxa"/>
            </w:tcMar>
            <w:vAlign w:val="center"/>
          </w:tcPr>
          <w:p w14:paraId="3B8A286B">
            <w:pPr>
              <w:spacing w:before="0" w:after="0" w:line="276" w:lineRule="auto"/>
              <w:jc w:val="left"/>
            </w:pPr>
            <w:r>
              <w:rPr>
                <w:rFonts w:ascii="Aptos" w:hAnsi="Aptos" w:eastAsia="微软雅黑"/>
                <w:b w:val="0"/>
                <w:color w:val="000000"/>
                <w:sz w:val="18"/>
              </w:rPr>
              <w:t>是</w:t>
            </w:r>
          </w:p>
        </w:tc>
      </w:tr>
      <w:tr w14:paraId="38948ED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523" w:type="dxa"/>
            <w:shd w:val="clear" w:color="auto" w:fill="F7FBFE"/>
            <w:tcMar>
              <w:top w:w="80" w:type="dxa"/>
              <w:left w:w="80" w:type="dxa"/>
              <w:bottom w:w="80" w:type="dxa"/>
              <w:right w:w="80" w:type="dxa"/>
            </w:tcMar>
            <w:vAlign w:val="center"/>
          </w:tcPr>
          <w:p w14:paraId="122AEF53">
            <w:pPr>
              <w:spacing w:before="0" w:after="0" w:line="276" w:lineRule="auto"/>
              <w:jc w:val="center"/>
            </w:pPr>
            <w:r>
              <w:rPr>
                <w:rFonts w:ascii="Aptos" w:hAnsi="Aptos" w:eastAsia="微软雅黑"/>
                <w:b w:val="0"/>
                <w:color w:val="000000"/>
                <w:sz w:val="18"/>
              </w:rPr>
              <w:t>2</w:t>
            </w:r>
          </w:p>
        </w:tc>
        <w:tc>
          <w:tcPr>
            <w:tcW w:w="2523" w:type="dxa"/>
            <w:shd w:val="clear" w:color="auto" w:fill="F7FBFE"/>
            <w:tcMar>
              <w:top w:w="80" w:type="dxa"/>
              <w:left w:w="80" w:type="dxa"/>
              <w:bottom w:w="80" w:type="dxa"/>
              <w:right w:w="80" w:type="dxa"/>
            </w:tcMar>
            <w:vAlign w:val="center"/>
          </w:tcPr>
          <w:p w14:paraId="3A189B42">
            <w:pPr>
              <w:spacing w:before="0" w:after="0" w:line="276" w:lineRule="auto"/>
              <w:jc w:val="center"/>
              <w:rPr>
                <w:rFonts w:hint="eastAsia" w:eastAsia="微软雅黑"/>
                <w:lang w:val="en-US" w:eastAsia="zh-CN"/>
              </w:rPr>
            </w:pPr>
            <w:r>
              <w:rPr>
                <w:rFonts w:hint="eastAsia"/>
                <w:lang w:val="en-US" w:eastAsia="zh-CN"/>
              </w:rPr>
              <w:t>商城</w:t>
            </w:r>
          </w:p>
        </w:tc>
        <w:tc>
          <w:tcPr>
            <w:tcW w:w="2523" w:type="dxa"/>
            <w:shd w:val="clear" w:color="auto" w:fill="F7FBFE"/>
            <w:tcMar>
              <w:top w:w="80" w:type="dxa"/>
              <w:left w:w="80" w:type="dxa"/>
              <w:bottom w:w="80" w:type="dxa"/>
              <w:right w:w="80" w:type="dxa"/>
            </w:tcMar>
            <w:vAlign w:val="center"/>
          </w:tcPr>
          <w:p w14:paraId="73312F1F">
            <w:pPr>
              <w:spacing w:before="0" w:after="0" w:line="276" w:lineRule="auto"/>
              <w:jc w:val="left"/>
            </w:pPr>
            <w:r>
              <w:rPr>
                <w:rFonts w:ascii="Aptos" w:hAnsi="Aptos" w:eastAsia="微软雅黑"/>
                <w:b w:val="0"/>
                <w:color w:val="000000"/>
                <w:sz w:val="18"/>
              </w:rPr>
              <w:t>是</w:t>
            </w:r>
          </w:p>
        </w:tc>
      </w:tr>
      <w:tr w14:paraId="7864FB6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trHeight w:val="472" w:hRule="atLeast"/>
          <w:jc w:val="center"/>
        </w:trPr>
        <w:tc>
          <w:tcPr>
            <w:tcW w:w="2523" w:type="dxa"/>
            <w:tcMar>
              <w:top w:w="80" w:type="dxa"/>
              <w:left w:w="80" w:type="dxa"/>
              <w:bottom w:w="80" w:type="dxa"/>
              <w:right w:w="80" w:type="dxa"/>
            </w:tcMar>
            <w:vAlign w:val="center"/>
          </w:tcPr>
          <w:p w14:paraId="5F480F24">
            <w:pPr>
              <w:spacing w:before="0" w:after="0" w:line="276" w:lineRule="auto"/>
              <w:jc w:val="center"/>
            </w:pPr>
            <w:r>
              <w:rPr>
                <w:rFonts w:ascii="Aptos" w:hAnsi="Aptos" w:eastAsia="微软雅黑"/>
                <w:b w:val="0"/>
                <w:color w:val="000000"/>
                <w:sz w:val="18"/>
              </w:rPr>
              <w:t>3</w:t>
            </w:r>
          </w:p>
        </w:tc>
        <w:tc>
          <w:tcPr>
            <w:tcW w:w="2523" w:type="dxa"/>
            <w:tcMar>
              <w:top w:w="80" w:type="dxa"/>
              <w:left w:w="80" w:type="dxa"/>
              <w:bottom w:w="80" w:type="dxa"/>
              <w:right w:w="80" w:type="dxa"/>
            </w:tcMar>
            <w:vAlign w:val="center"/>
          </w:tcPr>
          <w:p w14:paraId="5F2D86A9">
            <w:pPr>
              <w:spacing w:before="0" w:after="0" w:line="276" w:lineRule="auto"/>
              <w:jc w:val="center"/>
              <w:rPr>
                <w:rFonts w:hint="eastAsia" w:eastAsia="微软雅黑"/>
                <w:lang w:val="en-US" w:eastAsia="zh-CN"/>
              </w:rPr>
            </w:pPr>
            <w:r>
              <w:rPr>
                <w:rFonts w:hint="eastAsia"/>
                <w:lang w:val="en-US" w:eastAsia="zh-CN"/>
              </w:rPr>
              <w:t>服务</w:t>
            </w:r>
          </w:p>
        </w:tc>
        <w:tc>
          <w:tcPr>
            <w:tcW w:w="2523" w:type="dxa"/>
            <w:tcMar>
              <w:top w:w="80" w:type="dxa"/>
              <w:left w:w="80" w:type="dxa"/>
              <w:bottom w:w="80" w:type="dxa"/>
              <w:right w:w="80" w:type="dxa"/>
            </w:tcMar>
            <w:vAlign w:val="center"/>
          </w:tcPr>
          <w:p w14:paraId="61B10E4B">
            <w:pPr>
              <w:spacing w:before="0" w:after="0" w:line="276" w:lineRule="auto"/>
              <w:jc w:val="left"/>
            </w:pPr>
            <w:r>
              <w:rPr>
                <w:rFonts w:ascii="Aptos" w:hAnsi="Aptos" w:eastAsia="微软雅黑"/>
                <w:b w:val="0"/>
                <w:color w:val="000000"/>
                <w:sz w:val="18"/>
              </w:rPr>
              <w:t>是</w:t>
            </w:r>
          </w:p>
        </w:tc>
      </w:tr>
      <w:tr w14:paraId="0EF015A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523" w:type="dxa"/>
            <w:shd w:val="clear" w:color="auto" w:fill="F7FBFE"/>
            <w:tcMar>
              <w:top w:w="80" w:type="dxa"/>
              <w:left w:w="80" w:type="dxa"/>
              <w:bottom w:w="80" w:type="dxa"/>
              <w:right w:w="80" w:type="dxa"/>
            </w:tcMar>
            <w:vAlign w:val="center"/>
          </w:tcPr>
          <w:p w14:paraId="410CE4FF">
            <w:pPr>
              <w:spacing w:before="0" w:after="0" w:line="276" w:lineRule="auto"/>
              <w:jc w:val="center"/>
            </w:pPr>
            <w:r>
              <w:rPr>
                <w:rFonts w:ascii="Aptos" w:hAnsi="Aptos" w:eastAsia="微软雅黑"/>
                <w:b w:val="0"/>
                <w:color w:val="000000"/>
                <w:sz w:val="18"/>
              </w:rPr>
              <w:t>4</w:t>
            </w:r>
          </w:p>
        </w:tc>
        <w:tc>
          <w:tcPr>
            <w:tcW w:w="2523" w:type="dxa"/>
            <w:shd w:val="clear" w:color="auto" w:fill="F7FBFE"/>
            <w:tcMar>
              <w:top w:w="80" w:type="dxa"/>
              <w:left w:w="80" w:type="dxa"/>
              <w:bottom w:w="80" w:type="dxa"/>
              <w:right w:w="80" w:type="dxa"/>
            </w:tcMar>
            <w:vAlign w:val="center"/>
          </w:tcPr>
          <w:p w14:paraId="7A330547">
            <w:pPr>
              <w:spacing w:before="0" w:after="0" w:line="276" w:lineRule="auto"/>
              <w:jc w:val="center"/>
              <w:rPr>
                <w:rFonts w:hint="eastAsia" w:eastAsia="微软雅黑"/>
                <w:lang w:val="en-US" w:eastAsia="zh-CN"/>
              </w:rPr>
            </w:pPr>
            <w:r>
              <w:rPr>
                <w:rFonts w:hint="eastAsia"/>
                <w:lang w:val="en-US" w:eastAsia="zh-CN"/>
              </w:rPr>
              <w:t>攻略</w:t>
            </w:r>
          </w:p>
        </w:tc>
        <w:tc>
          <w:tcPr>
            <w:tcW w:w="2523" w:type="dxa"/>
            <w:shd w:val="clear" w:color="auto" w:fill="F7FBFE"/>
            <w:tcMar>
              <w:top w:w="80" w:type="dxa"/>
              <w:left w:w="80" w:type="dxa"/>
              <w:bottom w:w="80" w:type="dxa"/>
              <w:right w:w="80" w:type="dxa"/>
            </w:tcMar>
            <w:vAlign w:val="center"/>
          </w:tcPr>
          <w:p w14:paraId="33AEF1D1">
            <w:pPr>
              <w:spacing w:before="0" w:after="0" w:line="276" w:lineRule="auto"/>
              <w:jc w:val="left"/>
            </w:pPr>
            <w:r>
              <w:rPr>
                <w:rFonts w:ascii="Aptos" w:hAnsi="Aptos" w:eastAsia="微软雅黑"/>
                <w:b w:val="0"/>
                <w:color w:val="000000"/>
                <w:sz w:val="18"/>
              </w:rPr>
              <w:t>是</w:t>
            </w:r>
          </w:p>
        </w:tc>
      </w:tr>
      <w:tr w14:paraId="7A9F0F7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523" w:type="dxa"/>
            <w:tcMar>
              <w:top w:w="80" w:type="dxa"/>
              <w:left w:w="80" w:type="dxa"/>
              <w:bottom w:w="80" w:type="dxa"/>
              <w:right w:w="80" w:type="dxa"/>
            </w:tcMar>
            <w:vAlign w:val="center"/>
          </w:tcPr>
          <w:p w14:paraId="75841968">
            <w:pPr>
              <w:spacing w:before="0" w:after="0" w:line="276" w:lineRule="auto"/>
              <w:jc w:val="center"/>
            </w:pPr>
            <w:r>
              <w:rPr>
                <w:rFonts w:ascii="Aptos" w:hAnsi="Aptos" w:eastAsia="微软雅黑"/>
                <w:b w:val="0"/>
                <w:color w:val="000000"/>
                <w:sz w:val="18"/>
              </w:rPr>
              <w:t>5</w:t>
            </w:r>
          </w:p>
        </w:tc>
        <w:tc>
          <w:tcPr>
            <w:tcW w:w="2523" w:type="dxa"/>
            <w:tcMar>
              <w:top w:w="80" w:type="dxa"/>
              <w:left w:w="80" w:type="dxa"/>
              <w:bottom w:w="80" w:type="dxa"/>
              <w:right w:w="80" w:type="dxa"/>
            </w:tcMar>
            <w:vAlign w:val="center"/>
          </w:tcPr>
          <w:p w14:paraId="7E35A602">
            <w:pPr>
              <w:spacing w:before="0" w:after="0" w:line="276" w:lineRule="auto"/>
              <w:jc w:val="center"/>
              <w:rPr>
                <w:rFonts w:hint="eastAsia" w:eastAsia="微软雅黑"/>
                <w:lang w:val="en-US" w:eastAsia="zh-CN"/>
              </w:rPr>
            </w:pPr>
            <w:r>
              <w:rPr>
                <w:rFonts w:hint="eastAsia"/>
                <w:lang w:val="en-US" w:eastAsia="zh-CN"/>
              </w:rPr>
              <w:t>我的</w:t>
            </w:r>
          </w:p>
        </w:tc>
        <w:tc>
          <w:tcPr>
            <w:tcW w:w="2523" w:type="dxa"/>
            <w:tcMar>
              <w:top w:w="80" w:type="dxa"/>
              <w:left w:w="80" w:type="dxa"/>
              <w:bottom w:w="80" w:type="dxa"/>
              <w:right w:w="80" w:type="dxa"/>
            </w:tcMar>
            <w:vAlign w:val="center"/>
          </w:tcPr>
          <w:p w14:paraId="6EB5456D">
            <w:pPr>
              <w:spacing w:before="0" w:after="0" w:line="276" w:lineRule="auto"/>
              <w:jc w:val="left"/>
            </w:pPr>
            <w:r>
              <w:rPr>
                <w:rFonts w:ascii="Aptos" w:hAnsi="Aptos" w:eastAsia="微软雅黑"/>
                <w:b w:val="0"/>
                <w:color w:val="000000"/>
                <w:sz w:val="18"/>
              </w:rPr>
              <w:t>是</w:t>
            </w:r>
          </w:p>
        </w:tc>
      </w:tr>
    </w:tbl>
    <w:p w14:paraId="03DBE3AD">
      <w:pPr>
        <w:spacing w:after="60"/>
      </w:pPr>
    </w:p>
    <w:p w14:paraId="3B632445">
      <w:pPr>
        <w:spacing w:after="60"/>
      </w:pPr>
    </w:p>
    <w:p w14:paraId="13243100">
      <w:pPr>
        <w:pStyle w:val="3"/>
        <w:spacing w:before="200" w:after="80"/>
      </w:pPr>
      <w:r>
        <w:rPr>
          <w:rFonts w:ascii="Aptos" w:hAnsi="Aptos" w:eastAsia="微软雅黑"/>
          <w:b/>
          <w:color w:val="000000"/>
          <w:sz w:val="28"/>
        </w:rPr>
        <w:t>四、验收依据</w:t>
      </w:r>
    </w:p>
    <w:tbl>
      <w:tblPr>
        <w:tblStyle w:val="32"/>
        <w:tblW w:w="0" w:type="auto"/>
        <w:jc w:val="center"/>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3364"/>
        <w:gridCol w:w="3364"/>
        <w:gridCol w:w="3364"/>
      </w:tblGrid>
      <w:tr w14:paraId="16D6F9E8">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jc w:val="center"/>
        </w:trPr>
        <w:tc>
          <w:tcPr>
            <w:tcW w:w="3364" w:type="dxa"/>
            <w:shd w:val="clear" w:color="auto" w:fill="D9EAF7"/>
            <w:tcMar>
              <w:top w:w="80" w:type="dxa"/>
              <w:left w:w="80" w:type="dxa"/>
              <w:bottom w:w="80" w:type="dxa"/>
              <w:right w:w="80" w:type="dxa"/>
            </w:tcMar>
            <w:vAlign w:val="center"/>
          </w:tcPr>
          <w:p w14:paraId="4B3169E0">
            <w:pPr>
              <w:spacing w:before="0" w:after="0" w:line="276" w:lineRule="auto"/>
              <w:jc w:val="center"/>
            </w:pPr>
            <w:r>
              <w:rPr>
                <w:rFonts w:ascii="Aptos" w:hAnsi="Aptos" w:eastAsia="微软雅黑"/>
                <w:b/>
                <w:color w:val="000000"/>
                <w:sz w:val="18"/>
              </w:rPr>
              <w:t>序号</w:t>
            </w:r>
          </w:p>
        </w:tc>
        <w:tc>
          <w:tcPr>
            <w:tcW w:w="3364" w:type="dxa"/>
            <w:shd w:val="clear" w:color="auto" w:fill="D9EAF7"/>
            <w:tcMar>
              <w:top w:w="80" w:type="dxa"/>
              <w:left w:w="80" w:type="dxa"/>
              <w:bottom w:w="80" w:type="dxa"/>
              <w:right w:w="80" w:type="dxa"/>
            </w:tcMar>
            <w:vAlign w:val="center"/>
          </w:tcPr>
          <w:p w14:paraId="67D2E3C6">
            <w:pPr>
              <w:spacing w:before="0" w:after="0" w:line="276" w:lineRule="auto"/>
              <w:jc w:val="center"/>
            </w:pPr>
            <w:r>
              <w:rPr>
                <w:rFonts w:ascii="Aptos" w:hAnsi="Aptos" w:eastAsia="微软雅黑"/>
                <w:b/>
                <w:color w:val="000000"/>
                <w:sz w:val="18"/>
              </w:rPr>
              <w:t>验收依据</w:t>
            </w:r>
          </w:p>
        </w:tc>
        <w:tc>
          <w:tcPr>
            <w:tcW w:w="3364" w:type="dxa"/>
            <w:shd w:val="clear" w:color="auto" w:fill="D9EAF7"/>
            <w:tcMar>
              <w:top w:w="80" w:type="dxa"/>
              <w:left w:w="80" w:type="dxa"/>
              <w:bottom w:w="80" w:type="dxa"/>
              <w:right w:w="80" w:type="dxa"/>
            </w:tcMar>
            <w:vAlign w:val="center"/>
          </w:tcPr>
          <w:p w14:paraId="771A76A8">
            <w:pPr>
              <w:spacing w:before="0" w:after="0" w:line="276" w:lineRule="auto"/>
              <w:jc w:val="center"/>
            </w:pPr>
            <w:r>
              <w:rPr>
                <w:rFonts w:ascii="Aptos" w:hAnsi="Aptos" w:eastAsia="微软雅黑"/>
                <w:b/>
                <w:color w:val="000000"/>
                <w:sz w:val="18"/>
              </w:rPr>
              <w:t>版本/链接</w:t>
            </w:r>
          </w:p>
        </w:tc>
      </w:tr>
      <w:tr w14:paraId="4CFE52B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3364" w:type="dxa"/>
            <w:tcMar>
              <w:top w:w="80" w:type="dxa"/>
              <w:left w:w="80" w:type="dxa"/>
              <w:bottom w:w="80" w:type="dxa"/>
              <w:right w:w="80" w:type="dxa"/>
            </w:tcMar>
            <w:vAlign w:val="center"/>
          </w:tcPr>
          <w:p w14:paraId="5104E7B7">
            <w:pPr>
              <w:spacing w:before="0" w:after="0" w:line="276" w:lineRule="auto"/>
              <w:jc w:val="center"/>
            </w:pPr>
            <w:r>
              <w:rPr>
                <w:rFonts w:ascii="Aptos" w:hAnsi="Aptos" w:eastAsia="微软雅黑"/>
                <w:b w:val="0"/>
                <w:color w:val="000000"/>
                <w:sz w:val="18"/>
              </w:rPr>
              <w:t>1</w:t>
            </w:r>
          </w:p>
        </w:tc>
        <w:tc>
          <w:tcPr>
            <w:tcW w:w="3364" w:type="dxa"/>
            <w:tcMar>
              <w:top w:w="80" w:type="dxa"/>
              <w:left w:w="80" w:type="dxa"/>
              <w:bottom w:w="80" w:type="dxa"/>
              <w:right w:w="80" w:type="dxa"/>
            </w:tcMar>
            <w:vAlign w:val="center"/>
          </w:tcPr>
          <w:p w14:paraId="38D9962F">
            <w:pPr>
              <w:spacing w:before="0" w:after="0" w:line="276" w:lineRule="auto"/>
              <w:jc w:val="center"/>
            </w:pPr>
            <w:r>
              <w:rPr>
                <w:rFonts w:ascii="Aptos" w:hAnsi="Aptos" w:eastAsia="微软雅黑"/>
                <w:b w:val="0"/>
                <w:color w:val="000000"/>
                <w:sz w:val="18"/>
              </w:rPr>
              <w:t>产品需求及业务规则</w:t>
            </w:r>
          </w:p>
        </w:tc>
        <w:tc>
          <w:tcPr>
            <w:tcW w:w="3364" w:type="dxa"/>
            <w:tcMar>
              <w:top w:w="80" w:type="dxa"/>
              <w:left w:w="80" w:type="dxa"/>
              <w:bottom w:w="80" w:type="dxa"/>
              <w:right w:w="80" w:type="dxa"/>
            </w:tcMar>
            <w:vAlign w:val="center"/>
          </w:tcPr>
          <w:p w14:paraId="6548AF58">
            <w:pPr>
              <w:spacing w:before="0" w:after="0" w:line="276" w:lineRule="auto"/>
              <w:jc w:val="left"/>
            </w:pPr>
            <w:r>
              <w:rPr>
                <w:rFonts w:ascii="Aptos" w:hAnsi="Aptos" w:eastAsia="微软雅黑"/>
                <w:b w:val="0"/>
                <w:color w:val="000000"/>
                <w:sz w:val="18"/>
              </w:rPr>
              <w:t>https://team-1592239105079.atlassian.net/wiki/spaces/IT/folder/1671856135</w:t>
            </w:r>
          </w:p>
        </w:tc>
      </w:tr>
      <w:tr w14:paraId="4E726DC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3364" w:type="dxa"/>
            <w:shd w:val="clear" w:color="auto" w:fill="F7FBFE"/>
            <w:tcMar>
              <w:top w:w="80" w:type="dxa"/>
              <w:left w:w="80" w:type="dxa"/>
              <w:bottom w:w="80" w:type="dxa"/>
              <w:right w:w="80" w:type="dxa"/>
            </w:tcMar>
            <w:vAlign w:val="center"/>
          </w:tcPr>
          <w:p w14:paraId="4A9FD3ED">
            <w:pPr>
              <w:spacing w:before="0" w:after="0" w:line="276" w:lineRule="auto"/>
              <w:jc w:val="center"/>
            </w:pPr>
            <w:r>
              <w:rPr>
                <w:rFonts w:ascii="Aptos" w:hAnsi="Aptos" w:eastAsia="微软雅黑"/>
                <w:b w:val="0"/>
                <w:color w:val="000000"/>
                <w:sz w:val="18"/>
              </w:rPr>
              <w:t>2</w:t>
            </w:r>
          </w:p>
        </w:tc>
        <w:tc>
          <w:tcPr>
            <w:tcW w:w="3364" w:type="dxa"/>
            <w:shd w:val="clear" w:color="auto" w:fill="F7FBFE"/>
            <w:tcMar>
              <w:top w:w="80" w:type="dxa"/>
              <w:left w:w="80" w:type="dxa"/>
              <w:bottom w:w="80" w:type="dxa"/>
              <w:right w:w="80" w:type="dxa"/>
            </w:tcMar>
            <w:vAlign w:val="center"/>
          </w:tcPr>
          <w:p w14:paraId="679413E6">
            <w:pPr>
              <w:spacing w:before="0" w:after="0" w:line="276" w:lineRule="auto"/>
              <w:jc w:val="center"/>
            </w:pPr>
            <w:r>
              <w:rPr>
                <w:rFonts w:ascii="Aptos" w:hAnsi="Aptos" w:eastAsia="微软雅黑"/>
                <w:b w:val="0"/>
                <w:color w:val="000000"/>
                <w:sz w:val="18"/>
              </w:rPr>
              <w:t>APP模块 PRD</w:t>
            </w:r>
          </w:p>
        </w:tc>
        <w:tc>
          <w:tcPr>
            <w:tcW w:w="3364" w:type="dxa"/>
            <w:shd w:val="clear" w:color="auto" w:fill="F7FBFE"/>
            <w:tcMar>
              <w:top w:w="80" w:type="dxa"/>
              <w:left w:w="80" w:type="dxa"/>
              <w:bottom w:w="80" w:type="dxa"/>
              <w:right w:w="80" w:type="dxa"/>
            </w:tcMar>
            <w:vAlign w:val="center"/>
          </w:tcPr>
          <w:p w14:paraId="050273E0">
            <w:pPr>
              <w:spacing w:before="0" w:after="0" w:line="276" w:lineRule="auto"/>
              <w:jc w:val="left"/>
            </w:pPr>
          </w:p>
        </w:tc>
      </w:tr>
    </w:tbl>
    <w:p w14:paraId="5FB0C3D8">
      <w:pPr>
        <w:spacing w:after="60"/>
      </w:pPr>
    </w:p>
    <w:p w14:paraId="6FBB871E">
      <w:pPr>
        <w:pStyle w:val="3"/>
        <w:spacing w:before="200" w:after="80"/>
      </w:pPr>
      <w:r>
        <w:rPr>
          <w:rFonts w:ascii="Aptos" w:hAnsi="Aptos" w:eastAsia="微软雅黑"/>
          <w:b/>
          <w:color w:val="000000"/>
          <w:sz w:val="28"/>
        </w:rPr>
        <w:t>五、验收环境</w:t>
      </w:r>
    </w:p>
    <w:tbl>
      <w:tblPr>
        <w:tblStyle w:val="32"/>
        <w:tblW w:w="0" w:type="auto"/>
        <w:jc w:val="center"/>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5046"/>
        <w:gridCol w:w="5046"/>
      </w:tblGrid>
      <w:tr w14:paraId="665E415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jc w:val="center"/>
        </w:trPr>
        <w:tc>
          <w:tcPr>
            <w:tcW w:w="2154" w:type="dxa"/>
            <w:shd w:val="clear" w:color="auto" w:fill="D9EAF7"/>
            <w:tcMar>
              <w:top w:w="80" w:type="dxa"/>
              <w:left w:w="80" w:type="dxa"/>
              <w:bottom w:w="80" w:type="dxa"/>
              <w:right w:w="80" w:type="dxa"/>
            </w:tcMar>
            <w:vAlign w:val="center"/>
          </w:tcPr>
          <w:p w14:paraId="79E1027A">
            <w:pPr>
              <w:spacing w:before="0" w:after="0" w:line="276" w:lineRule="auto"/>
              <w:jc w:val="center"/>
            </w:pPr>
            <w:r>
              <w:rPr>
                <w:rFonts w:ascii="Aptos" w:hAnsi="Aptos" w:eastAsia="微软雅黑"/>
                <w:b/>
                <w:color w:val="000000"/>
                <w:sz w:val="19"/>
              </w:rPr>
              <w:t>项目</w:t>
            </w:r>
          </w:p>
        </w:tc>
        <w:tc>
          <w:tcPr>
            <w:tcW w:w="7767" w:type="dxa"/>
            <w:shd w:val="clear" w:color="auto" w:fill="D9EAF7"/>
            <w:tcMar>
              <w:top w:w="80" w:type="dxa"/>
              <w:left w:w="80" w:type="dxa"/>
              <w:bottom w:w="80" w:type="dxa"/>
              <w:right w:w="80" w:type="dxa"/>
            </w:tcMar>
            <w:vAlign w:val="center"/>
          </w:tcPr>
          <w:p w14:paraId="3771F34A">
            <w:pPr>
              <w:spacing w:before="0" w:after="0" w:line="276" w:lineRule="auto"/>
              <w:jc w:val="center"/>
            </w:pPr>
            <w:r>
              <w:rPr>
                <w:rFonts w:ascii="Aptos" w:hAnsi="Aptos" w:eastAsia="微软雅黑"/>
                <w:b/>
                <w:color w:val="000000"/>
                <w:sz w:val="19"/>
              </w:rPr>
              <w:t>内容</w:t>
            </w:r>
          </w:p>
        </w:tc>
      </w:tr>
      <w:tr w14:paraId="6FE10C4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154" w:type="dxa"/>
            <w:tcMar>
              <w:top w:w="80" w:type="dxa"/>
              <w:left w:w="80" w:type="dxa"/>
              <w:bottom w:w="80" w:type="dxa"/>
              <w:right w:w="80" w:type="dxa"/>
            </w:tcMar>
            <w:vAlign w:val="center"/>
          </w:tcPr>
          <w:p w14:paraId="2A167EFA">
            <w:pPr>
              <w:spacing w:before="0" w:after="0" w:line="276" w:lineRule="auto"/>
              <w:jc w:val="center"/>
            </w:pPr>
            <w:r>
              <w:rPr>
                <w:rFonts w:ascii="Aptos" w:hAnsi="Aptos" w:eastAsia="微软雅黑"/>
                <w:b w:val="0"/>
                <w:color w:val="000000"/>
                <w:sz w:val="19"/>
              </w:rPr>
              <w:t>测试包 Android</w:t>
            </w:r>
          </w:p>
        </w:tc>
        <w:tc>
          <w:tcPr>
            <w:tcW w:w="7767" w:type="dxa"/>
            <w:tcMar>
              <w:top w:w="80" w:type="dxa"/>
              <w:left w:w="80" w:type="dxa"/>
              <w:bottom w:w="80" w:type="dxa"/>
              <w:right w:w="80" w:type="dxa"/>
            </w:tcMar>
            <w:vAlign w:val="center"/>
          </w:tcPr>
          <w:p w14:paraId="43EFC395">
            <w:pPr>
              <w:spacing w:before="0" w:after="0" w:line="276" w:lineRule="auto"/>
              <w:jc w:val="left"/>
            </w:pPr>
            <w:r>
              <w:rPr>
                <w:rFonts w:ascii="Aptos" w:hAnsi="Aptos" w:eastAsia="微软雅黑"/>
                <w:b w:val="0"/>
                <w:color w:val="000000"/>
                <w:sz w:val="19"/>
              </w:rPr>
              <w:t>https://www.pgyer.com/westarxixinglyuxing</w:t>
            </w:r>
          </w:p>
        </w:tc>
      </w:tr>
      <w:tr w14:paraId="0F497C2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154" w:type="dxa"/>
            <w:shd w:val="clear" w:color="auto" w:fill="F7FBFE"/>
            <w:tcMar>
              <w:top w:w="80" w:type="dxa"/>
              <w:left w:w="80" w:type="dxa"/>
              <w:bottom w:w="80" w:type="dxa"/>
              <w:right w:w="80" w:type="dxa"/>
            </w:tcMar>
            <w:vAlign w:val="center"/>
          </w:tcPr>
          <w:p w14:paraId="3818EA38">
            <w:pPr>
              <w:spacing w:before="0" w:after="0" w:line="276" w:lineRule="auto"/>
              <w:jc w:val="center"/>
            </w:pPr>
            <w:r>
              <w:rPr>
                <w:rFonts w:ascii="Aptos" w:hAnsi="Aptos" w:eastAsia="微软雅黑"/>
                <w:b w:val="0"/>
                <w:color w:val="000000"/>
                <w:sz w:val="19"/>
              </w:rPr>
              <w:t>测试包 iOS</w:t>
            </w:r>
          </w:p>
        </w:tc>
        <w:tc>
          <w:tcPr>
            <w:tcW w:w="7767" w:type="dxa"/>
            <w:shd w:val="clear" w:color="auto" w:fill="F7FBFE"/>
            <w:tcMar>
              <w:top w:w="80" w:type="dxa"/>
              <w:left w:w="80" w:type="dxa"/>
              <w:bottom w:w="80" w:type="dxa"/>
              <w:right w:w="80" w:type="dxa"/>
            </w:tcMar>
            <w:vAlign w:val="center"/>
          </w:tcPr>
          <w:p w14:paraId="18D98085">
            <w:pPr>
              <w:spacing w:before="0" w:after="0" w:line="276" w:lineRule="auto"/>
              <w:jc w:val="left"/>
            </w:pPr>
            <w:r>
              <w:rPr>
                <w:rFonts w:ascii="Aptos" w:hAnsi="Aptos" w:eastAsia="微软雅黑"/>
                <w:b w:val="0"/>
                <w:color w:val="000000"/>
                <w:sz w:val="19"/>
              </w:rPr>
              <w:t>https://www.pgyer.com/customerapp-ios</w:t>
            </w:r>
          </w:p>
        </w:tc>
      </w:tr>
      <w:tr w14:paraId="6FCB08B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154" w:type="dxa"/>
            <w:tcMar>
              <w:top w:w="80" w:type="dxa"/>
              <w:left w:w="80" w:type="dxa"/>
              <w:bottom w:w="80" w:type="dxa"/>
              <w:right w:w="80" w:type="dxa"/>
            </w:tcMar>
            <w:vAlign w:val="center"/>
          </w:tcPr>
          <w:p w14:paraId="4BEBE7B4">
            <w:pPr>
              <w:spacing w:before="0" w:after="0" w:line="276" w:lineRule="auto"/>
              <w:jc w:val="center"/>
            </w:pPr>
            <w:r>
              <w:rPr>
                <w:rFonts w:ascii="Aptos" w:hAnsi="Aptos" w:eastAsia="微软雅黑"/>
                <w:b w:val="0"/>
                <w:color w:val="000000"/>
                <w:sz w:val="19"/>
              </w:rPr>
              <w:t>Android 验收终端</w:t>
            </w:r>
          </w:p>
        </w:tc>
        <w:tc>
          <w:tcPr>
            <w:tcW w:w="7767" w:type="dxa"/>
            <w:tcMar>
              <w:top w:w="80" w:type="dxa"/>
              <w:left w:w="80" w:type="dxa"/>
              <w:bottom w:w="80" w:type="dxa"/>
              <w:right w:w="80" w:type="dxa"/>
            </w:tcMar>
            <w:vAlign w:val="center"/>
          </w:tcPr>
          <w:p w14:paraId="201E4BE6">
            <w:pPr>
              <w:spacing w:before="0" w:after="0" w:line="276" w:lineRule="auto"/>
              <w:jc w:val="left"/>
            </w:pPr>
            <w:r>
              <w:rPr>
                <w:rFonts w:ascii="Aptos" w:hAnsi="Aptos" w:eastAsia="微软雅黑"/>
                <w:b w:val="0"/>
                <w:color w:val="000000"/>
                <w:sz w:val="19"/>
              </w:rPr>
              <w:t>Android 16 / vivo S30</w:t>
            </w:r>
          </w:p>
        </w:tc>
      </w:tr>
      <w:tr w14:paraId="7845064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154" w:type="dxa"/>
            <w:shd w:val="clear" w:color="auto" w:fill="F7FBFE"/>
            <w:tcMar>
              <w:top w:w="80" w:type="dxa"/>
              <w:left w:w="80" w:type="dxa"/>
              <w:bottom w:w="80" w:type="dxa"/>
              <w:right w:w="80" w:type="dxa"/>
            </w:tcMar>
            <w:vAlign w:val="center"/>
          </w:tcPr>
          <w:p w14:paraId="7CBF3EB3">
            <w:pPr>
              <w:spacing w:before="0" w:after="0" w:line="276" w:lineRule="auto"/>
              <w:jc w:val="center"/>
            </w:pPr>
            <w:r>
              <w:rPr>
                <w:rFonts w:ascii="Aptos" w:hAnsi="Aptos" w:eastAsia="微软雅黑"/>
                <w:b w:val="0"/>
                <w:color w:val="000000"/>
                <w:sz w:val="19"/>
              </w:rPr>
              <w:t>iOS 验收终端</w:t>
            </w:r>
          </w:p>
        </w:tc>
        <w:tc>
          <w:tcPr>
            <w:tcW w:w="7767" w:type="dxa"/>
            <w:shd w:val="clear" w:color="auto" w:fill="F7FBFE"/>
            <w:tcMar>
              <w:top w:w="80" w:type="dxa"/>
              <w:left w:w="80" w:type="dxa"/>
              <w:bottom w:w="80" w:type="dxa"/>
              <w:right w:w="80" w:type="dxa"/>
            </w:tcMar>
            <w:vAlign w:val="center"/>
          </w:tcPr>
          <w:p w14:paraId="02FBF3C8">
            <w:pPr>
              <w:spacing w:before="0" w:after="0" w:line="276" w:lineRule="auto"/>
              <w:jc w:val="left"/>
            </w:pPr>
            <w:r>
              <w:rPr>
                <w:rFonts w:ascii="Aptos" w:hAnsi="Aptos" w:eastAsia="微软雅黑"/>
                <w:b w:val="0"/>
                <w:color w:val="000000"/>
                <w:sz w:val="19"/>
              </w:rPr>
              <w:t>iOS 26.3 / iPhone 15 Pro；iOS 26.2 / iPhone 16 Pro Max</w:t>
            </w:r>
          </w:p>
        </w:tc>
      </w:tr>
      <w:tr w14:paraId="70D8582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2154" w:type="dxa"/>
            <w:tcMar>
              <w:top w:w="80" w:type="dxa"/>
              <w:left w:w="80" w:type="dxa"/>
              <w:bottom w:w="80" w:type="dxa"/>
              <w:right w:w="80" w:type="dxa"/>
            </w:tcMar>
            <w:vAlign w:val="center"/>
          </w:tcPr>
          <w:p w14:paraId="7F5091A5">
            <w:pPr>
              <w:spacing w:before="0" w:after="0" w:line="276" w:lineRule="auto"/>
              <w:jc w:val="center"/>
            </w:pPr>
            <w:r>
              <w:rPr>
                <w:rFonts w:ascii="Aptos" w:hAnsi="Aptos" w:eastAsia="微软雅黑"/>
                <w:b w:val="0"/>
                <w:color w:val="000000"/>
                <w:sz w:val="19"/>
              </w:rPr>
              <w:t>测试账号</w:t>
            </w:r>
          </w:p>
        </w:tc>
        <w:tc>
          <w:tcPr>
            <w:tcW w:w="7767" w:type="dxa"/>
            <w:tcMar>
              <w:top w:w="80" w:type="dxa"/>
              <w:left w:w="80" w:type="dxa"/>
              <w:bottom w:w="80" w:type="dxa"/>
              <w:right w:w="80" w:type="dxa"/>
            </w:tcMar>
            <w:vAlign w:val="center"/>
          </w:tcPr>
          <w:p w14:paraId="5715AE5F">
            <w:pPr>
              <w:spacing w:before="0" w:after="0" w:line="276" w:lineRule="auto"/>
              <w:jc w:val="center"/>
            </w:pPr>
            <w:r>
              <w:rPr>
                <w:rFonts w:ascii="Aptos" w:hAnsi="Aptos" w:eastAsia="微软雅黑"/>
                <w:b w:val="0"/>
                <w:color w:val="000000"/>
                <w:sz w:val="19"/>
              </w:rPr>
              <w:t>验收人员自行注册</w:t>
            </w:r>
          </w:p>
        </w:tc>
      </w:tr>
    </w:tbl>
    <w:p w14:paraId="48EA47EE">
      <w:pPr>
        <w:spacing w:after="60"/>
      </w:pPr>
    </w:p>
    <w:p w14:paraId="7C87001A">
      <w:pPr>
        <w:pStyle w:val="3"/>
        <w:spacing w:before="200" w:after="80"/>
      </w:pPr>
      <w:r>
        <w:rPr>
          <w:rFonts w:ascii="Aptos" w:hAnsi="Aptos" w:eastAsia="微软雅黑"/>
          <w:b/>
          <w:color w:val="000000"/>
          <w:sz w:val="28"/>
        </w:rPr>
        <w:t>六、业务验收检查项</w:t>
      </w:r>
    </w:p>
    <w:p w14:paraId="0DB9792E">
      <w:pPr>
        <w:spacing w:after="80" w:line="312" w:lineRule="auto"/>
      </w:pPr>
      <w:r>
        <w:rPr>
          <w:rFonts w:ascii="Aptos" w:hAnsi="Aptos" w:eastAsia="微软雅黑"/>
          <w:b w:val="0"/>
          <w:color w:val="000000"/>
          <w:sz w:val="21"/>
        </w:rPr>
        <w:t>按验收项执行操作，实际结果满足本项全部预期结果时勾选“□通过”；任一结果不符时勾选“□不通过”，在备注写明差异。</w:t>
      </w:r>
    </w:p>
    <w:tbl>
      <w:tblPr>
        <w:tblStyle w:val="32"/>
        <w:tblW w:w="0" w:type="auto"/>
        <w:jc w:val="center"/>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1682"/>
        <w:gridCol w:w="1682"/>
        <w:gridCol w:w="1682"/>
        <w:gridCol w:w="1682"/>
        <w:gridCol w:w="1682"/>
        <w:gridCol w:w="1682"/>
      </w:tblGrid>
      <w:tr w14:paraId="3D0F783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jc w:val="center"/>
        </w:trPr>
        <w:tc>
          <w:tcPr>
            <w:tcW w:w="1682" w:type="dxa"/>
            <w:shd w:val="clear" w:color="auto" w:fill="D9EAF7"/>
            <w:tcMar>
              <w:top w:w="80" w:type="dxa"/>
              <w:left w:w="80" w:type="dxa"/>
              <w:bottom w:w="80" w:type="dxa"/>
              <w:right w:w="80" w:type="dxa"/>
            </w:tcMar>
            <w:vAlign w:val="center"/>
          </w:tcPr>
          <w:p w14:paraId="12D81E23">
            <w:pPr>
              <w:spacing w:before="0" w:after="0" w:line="276" w:lineRule="auto"/>
              <w:jc w:val="center"/>
            </w:pPr>
            <w:r>
              <w:rPr>
                <w:rFonts w:ascii="Aptos" w:hAnsi="Aptos" w:eastAsia="微软雅黑"/>
                <w:b/>
                <w:color w:val="000000"/>
                <w:sz w:val="16"/>
              </w:rPr>
              <w:t>序号</w:t>
            </w:r>
          </w:p>
        </w:tc>
        <w:tc>
          <w:tcPr>
            <w:tcW w:w="1682" w:type="dxa"/>
            <w:shd w:val="clear" w:color="auto" w:fill="D9EAF7"/>
            <w:tcMar>
              <w:top w:w="80" w:type="dxa"/>
              <w:left w:w="80" w:type="dxa"/>
              <w:bottom w:w="80" w:type="dxa"/>
              <w:right w:w="80" w:type="dxa"/>
            </w:tcMar>
            <w:vAlign w:val="center"/>
          </w:tcPr>
          <w:p w14:paraId="403D06F6">
            <w:pPr>
              <w:spacing w:before="0" w:after="0" w:line="276" w:lineRule="auto"/>
              <w:jc w:val="center"/>
            </w:pPr>
            <w:r>
              <w:rPr>
                <w:rFonts w:ascii="Aptos" w:hAnsi="Aptos" w:eastAsia="微软雅黑"/>
                <w:b/>
                <w:color w:val="000000"/>
                <w:sz w:val="16"/>
              </w:rPr>
              <w:t>模块</w:t>
            </w:r>
          </w:p>
        </w:tc>
        <w:tc>
          <w:tcPr>
            <w:tcW w:w="1682" w:type="dxa"/>
            <w:shd w:val="clear" w:color="auto" w:fill="D9EAF7"/>
            <w:tcMar>
              <w:top w:w="80" w:type="dxa"/>
              <w:left w:w="80" w:type="dxa"/>
              <w:bottom w:w="80" w:type="dxa"/>
              <w:right w:w="80" w:type="dxa"/>
            </w:tcMar>
            <w:vAlign w:val="center"/>
          </w:tcPr>
          <w:p w14:paraId="5F631B7F">
            <w:pPr>
              <w:spacing w:before="0" w:after="0" w:line="276" w:lineRule="auto"/>
              <w:jc w:val="center"/>
            </w:pPr>
            <w:r>
              <w:rPr>
                <w:rFonts w:ascii="Aptos" w:hAnsi="Aptos" w:eastAsia="微软雅黑"/>
                <w:b/>
                <w:color w:val="000000"/>
                <w:sz w:val="16"/>
              </w:rPr>
              <w:t>验收项</w:t>
            </w:r>
          </w:p>
        </w:tc>
        <w:tc>
          <w:tcPr>
            <w:tcW w:w="1682" w:type="dxa"/>
            <w:shd w:val="clear" w:color="auto" w:fill="D9EAF7"/>
            <w:tcMar>
              <w:top w:w="80" w:type="dxa"/>
              <w:left w:w="80" w:type="dxa"/>
              <w:bottom w:w="80" w:type="dxa"/>
              <w:right w:w="80" w:type="dxa"/>
            </w:tcMar>
            <w:vAlign w:val="center"/>
          </w:tcPr>
          <w:p w14:paraId="5048A96E">
            <w:pPr>
              <w:spacing w:before="0" w:after="0" w:line="276" w:lineRule="auto"/>
              <w:jc w:val="center"/>
            </w:pPr>
            <w:r>
              <w:rPr>
                <w:rFonts w:ascii="Aptos" w:hAnsi="Aptos" w:eastAsia="微软雅黑"/>
                <w:b/>
                <w:color w:val="000000"/>
                <w:sz w:val="16"/>
              </w:rPr>
              <w:t>预期结果</w:t>
            </w:r>
          </w:p>
        </w:tc>
        <w:tc>
          <w:tcPr>
            <w:tcW w:w="1682" w:type="dxa"/>
            <w:shd w:val="clear" w:color="auto" w:fill="D9EAF7"/>
            <w:tcMar>
              <w:top w:w="80" w:type="dxa"/>
              <w:left w:w="80" w:type="dxa"/>
              <w:bottom w:w="80" w:type="dxa"/>
              <w:right w:w="80" w:type="dxa"/>
            </w:tcMar>
            <w:vAlign w:val="center"/>
          </w:tcPr>
          <w:p w14:paraId="7A4F4ADE">
            <w:pPr>
              <w:spacing w:before="0" w:after="0" w:line="276" w:lineRule="auto"/>
              <w:jc w:val="center"/>
            </w:pPr>
            <w:r>
              <w:rPr>
                <w:rFonts w:ascii="Aptos" w:hAnsi="Aptos" w:eastAsia="微软雅黑"/>
                <w:b/>
                <w:color w:val="000000"/>
                <w:sz w:val="16"/>
              </w:rPr>
              <w:t>验收结果</w:t>
            </w:r>
          </w:p>
        </w:tc>
        <w:tc>
          <w:tcPr>
            <w:tcW w:w="1682" w:type="dxa"/>
            <w:shd w:val="clear" w:color="auto" w:fill="D9EAF7"/>
            <w:tcMar>
              <w:top w:w="80" w:type="dxa"/>
              <w:left w:w="80" w:type="dxa"/>
              <w:bottom w:w="80" w:type="dxa"/>
              <w:right w:w="80" w:type="dxa"/>
            </w:tcMar>
            <w:vAlign w:val="center"/>
          </w:tcPr>
          <w:p w14:paraId="544D8742">
            <w:pPr>
              <w:spacing w:before="0" w:after="0" w:line="276" w:lineRule="auto"/>
              <w:jc w:val="center"/>
            </w:pPr>
            <w:r>
              <w:rPr>
                <w:rFonts w:ascii="Aptos" w:hAnsi="Aptos" w:eastAsia="微软雅黑"/>
                <w:b/>
                <w:color w:val="000000"/>
                <w:sz w:val="16"/>
              </w:rPr>
              <w:t>备注</w:t>
            </w:r>
          </w:p>
        </w:tc>
      </w:tr>
      <w:tr w14:paraId="73A6376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D28CFDD">
            <w:pPr>
              <w:spacing w:before="0" w:after="0" w:line="276" w:lineRule="auto"/>
              <w:jc w:val="center"/>
            </w:pPr>
            <w:r>
              <w:rPr>
                <w:rFonts w:ascii="Aptos" w:hAnsi="Aptos" w:eastAsia="微软雅黑"/>
                <w:b w:val="0"/>
                <w:color w:val="000000"/>
                <w:sz w:val="16"/>
              </w:rPr>
              <w:t>1</w:t>
            </w:r>
          </w:p>
        </w:tc>
        <w:tc>
          <w:tcPr>
            <w:tcW w:w="1682" w:type="dxa"/>
            <w:tcMar>
              <w:top w:w="80" w:type="dxa"/>
              <w:left w:w="80" w:type="dxa"/>
              <w:bottom w:w="80" w:type="dxa"/>
              <w:right w:w="80" w:type="dxa"/>
            </w:tcMar>
            <w:vAlign w:val="center"/>
          </w:tcPr>
          <w:p w14:paraId="56DAFAFE">
            <w:pPr>
              <w:spacing w:before="0" w:after="0" w:line="276" w:lineRule="auto"/>
              <w:jc w:val="center"/>
            </w:pPr>
            <w:r>
              <w:rPr>
                <w:rFonts w:ascii="Aptos" w:hAnsi="Aptos" w:eastAsia="微软雅黑"/>
                <w:b w:val="0"/>
                <w:color w:val="000000"/>
                <w:sz w:val="16"/>
              </w:rPr>
              <w:t>APP全局-安装与语言</w:t>
            </w:r>
          </w:p>
        </w:tc>
        <w:tc>
          <w:tcPr>
            <w:tcW w:w="1682" w:type="dxa"/>
            <w:tcMar>
              <w:top w:w="80" w:type="dxa"/>
              <w:left w:w="80" w:type="dxa"/>
              <w:bottom w:w="80" w:type="dxa"/>
              <w:right w:w="80" w:type="dxa"/>
            </w:tcMar>
            <w:vAlign w:val="center"/>
          </w:tcPr>
          <w:p w14:paraId="5057675E">
            <w:pPr>
              <w:spacing w:before="0" w:after="0" w:line="276" w:lineRule="auto"/>
              <w:jc w:val="left"/>
            </w:pPr>
            <w:r>
              <w:rPr>
                <w:rFonts w:ascii="Aptos" w:hAnsi="Aptos" w:eastAsia="微软雅黑"/>
                <w:b w:val="0"/>
                <w:color w:val="000000"/>
                <w:sz w:val="16"/>
              </w:rPr>
              <w:t>分别在 Android 16 vivo S30、iOS 26.3 iPhone 15 Pro、iOS 26.2 iPhone 16 Pro Max 安装测试包并启动 APP。</w:t>
            </w:r>
          </w:p>
        </w:tc>
        <w:tc>
          <w:tcPr>
            <w:tcW w:w="1682" w:type="dxa"/>
            <w:tcMar>
              <w:top w:w="80" w:type="dxa"/>
              <w:left w:w="80" w:type="dxa"/>
              <w:bottom w:w="80" w:type="dxa"/>
              <w:right w:w="80" w:type="dxa"/>
            </w:tcMar>
            <w:vAlign w:val="center"/>
          </w:tcPr>
          <w:p w14:paraId="1F0C8C5F">
            <w:pPr>
              <w:spacing w:before="0" w:after="0" w:line="276" w:lineRule="auto"/>
              <w:jc w:val="left"/>
            </w:pPr>
            <w:r>
              <w:rPr>
                <w:rFonts w:ascii="Aptos" w:hAnsi="Aptos" w:eastAsia="微软雅黑"/>
                <w:b w:val="0"/>
                <w:color w:val="000000"/>
                <w:sz w:val="16"/>
              </w:rPr>
              <w:t>APP 可正常安装、启动和进入商城；无闪退、白屏或无法进入商城的情况。</w:t>
            </w:r>
          </w:p>
        </w:tc>
        <w:tc>
          <w:tcPr>
            <w:tcW w:w="1682" w:type="dxa"/>
            <w:tcMar>
              <w:top w:w="80" w:type="dxa"/>
              <w:left w:w="80" w:type="dxa"/>
              <w:bottom w:w="80" w:type="dxa"/>
              <w:right w:w="80" w:type="dxa"/>
            </w:tcMar>
            <w:vAlign w:val="center"/>
          </w:tcPr>
          <w:p w14:paraId="50C7921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2F05B855">
            <w:pPr>
              <w:spacing w:before="0" w:after="0" w:line="276" w:lineRule="auto"/>
              <w:jc w:val="left"/>
            </w:pPr>
          </w:p>
        </w:tc>
      </w:tr>
      <w:tr w14:paraId="1D9A45E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3B2FBF3A">
            <w:pPr>
              <w:spacing w:before="0" w:after="0" w:line="276" w:lineRule="auto"/>
              <w:jc w:val="center"/>
            </w:pPr>
            <w:r>
              <w:rPr>
                <w:rFonts w:ascii="Aptos" w:hAnsi="Aptos" w:eastAsia="微软雅黑"/>
                <w:b w:val="0"/>
                <w:color w:val="000000"/>
                <w:sz w:val="16"/>
              </w:rPr>
              <w:t>2</w:t>
            </w:r>
          </w:p>
        </w:tc>
        <w:tc>
          <w:tcPr>
            <w:tcW w:w="1682" w:type="dxa"/>
            <w:shd w:val="clear" w:color="auto" w:fill="F7FBFE"/>
            <w:tcMar>
              <w:top w:w="80" w:type="dxa"/>
              <w:left w:w="80" w:type="dxa"/>
              <w:bottom w:w="80" w:type="dxa"/>
              <w:right w:w="80" w:type="dxa"/>
            </w:tcMar>
            <w:vAlign w:val="center"/>
          </w:tcPr>
          <w:p w14:paraId="637974F3">
            <w:pPr>
              <w:spacing w:before="0" w:after="0" w:line="276" w:lineRule="auto"/>
              <w:jc w:val="center"/>
            </w:pPr>
            <w:r>
              <w:rPr>
                <w:rFonts w:ascii="Aptos" w:hAnsi="Aptos" w:eastAsia="微软雅黑"/>
                <w:b w:val="0"/>
                <w:color w:val="000000"/>
                <w:sz w:val="16"/>
              </w:rPr>
              <w:t>APP全局-语言</w:t>
            </w:r>
          </w:p>
        </w:tc>
        <w:tc>
          <w:tcPr>
            <w:tcW w:w="1682" w:type="dxa"/>
            <w:shd w:val="clear" w:color="auto" w:fill="F7FBFE"/>
            <w:tcMar>
              <w:top w:w="80" w:type="dxa"/>
              <w:left w:w="80" w:type="dxa"/>
              <w:bottom w:w="80" w:type="dxa"/>
              <w:right w:w="80" w:type="dxa"/>
            </w:tcMar>
            <w:vAlign w:val="center"/>
          </w:tcPr>
          <w:p w14:paraId="509E17EA">
            <w:pPr>
              <w:spacing w:before="0" w:after="0" w:line="276" w:lineRule="auto"/>
              <w:jc w:val="left"/>
            </w:pPr>
            <w:r>
              <w:rPr>
                <w:rFonts w:ascii="Aptos" w:hAnsi="Aptos" w:eastAsia="微软雅黑"/>
                <w:b w:val="0"/>
                <w:color w:val="000000"/>
                <w:sz w:val="16"/>
              </w:rPr>
              <w:t>在中文和英文环境分别浏览搜索、列表、详情、预订、信息填写、支付和收藏页面。</w:t>
            </w:r>
          </w:p>
        </w:tc>
        <w:tc>
          <w:tcPr>
            <w:tcW w:w="1682" w:type="dxa"/>
            <w:shd w:val="clear" w:color="auto" w:fill="F7FBFE"/>
            <w:tcMar>
              <w:top w:w="80" w:type="dxa"/>
              <w:left w:w="80" w:type="dxa"/>
              <w:bottom w:w="80" w:type="dxa"/>
              <w:right w:w="80" w:type="dxa"/>
            </w:tcMar>
            <w:vAlign w:val="center"/>
          </w:tcPr>
          <w:p w14:paraId="2BED9C12">
            <w:pPr>
              <w:spacing w:before="0" w:after="0" w:line="276" w:lineRule="auto"/>
              <w:jc w:val="left"/>
            </w:pPr>
            <w:r>
              <w:rPr>
                <w:rFonts w:ascii="Aptos" w:hAnsi="Aptos" w:eastAsia="微软雅黑"/>
                <w:b w:val="0"/>
                <w:color w:val="000000"/>
                <w:sz w:val="16"/>
              </w:rPr>
              <w:t>各页面展示与当前语言环境一致；金额、日期、订单和产品业务数据保持正确。</w:t>
            </w:r>
          </w:p>
        </w:tc>
        <w:tc>
          <w:tcPr>
            <w:tcW w:w="1682" w:type="dxa"/>
            <w:shd w:val="clear" w:color="auto" w:fill="F7FBFE"/>
            <w:tcMar>
              <w:top w:w="80" w:type="dxa"/>
              <w:left w:w="80" w:type="dxa"/>
              <w:bottom w:w="80" w:type="dxa"/>
              <w:right w:w="80" w:type="dxa"/>
            </w:tcMar>
            <w:vAlign w:val="center"/>
          </w:tcPr>
          <w:p w14:paraId="18BBF2F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76A8620C">
            <w:pPr>
              <w:spacing w:before="0" w:after="0" w:line="276" w:lineRule="auto"/>
              <w:jc w:val="left"/>
            </w:pPr>
          </w:p>
        </w:tc>
      </w:tr>
      <w:tr w14:paraId="36F05FD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450A99F0">
            <w:pPr>
              <w:spacing w:before="0" w:after="0" w:line="276" w:lineRule="auto"/>
              <w:jc w:val="center"/>
            </w:pPr>
            <w:r>
              <w:rPr>
                <w:rFonts w:ascii="Aptos" w:hAnsi="Aptos" w:eastAsia="微软雅黑"/>
                <w:b w:val="0"/>
                <w:color w:val="000000"/>
                <w:sz w:val="16"/>
              </w:rPr>
              <w:t>3</w:t>
            </w:r>
          </w:p>
        </w:tc>
        <w:tc>
          <w:tcPr>
            <w:tcW w:w="1682" w:type="dxa"/>
            <w:tcMar>
              <w:top w:w="80" w:type="dxa"/>
              <w:left w:w="80" w:type="dxa"/>
              <w:bottom w:w="80" w:type="dxa"/>
              <w:right w:w="80" w:type="dxa"/>
            </w:tcMar>
            <w:vAlign w:val="center"/>
          </w:tcPr>
          <w:p w14:paraId="7240FB83">
            <w:pPr>
              <w:spacing w:before="0" w:after="0" w:line="276" w:lineRule="auto"/>
              <w:jc w:val="center"/>
            </w:pPr>
            <w:r>
              <w:rPr>
                <w:rFonts w:ascii="Aptos" w:hAnsi="Aptos" w:eastAsia="微软雅黑"/>
                <w:b w:val="0"/>
                <w:color w:val="000000"/>
                <w:sz w:val="16"/>
              </w:rPr>
              <w:t>APP全局-进度条</w:t>
            </w:r>
          </w:p>
        </w:tc>
        <w:tc>
          <w:tcPr>
            <w:tcW w:w="1682" w:type="dxa"/>
            <w:tcMar>
              <w:top w:w="80" w:type="dxa"/>
              <w:left w:w="80" w:type="dxa"/>
              <w:bottom w:w="80" w:type="dxa"/>
              <w:right w:w="80" w:type="dxa"/>
            </w:tcMar>
            <w:vAlign w:val="center"/>
          </w:tcPr>
          <w:p w14:paraId="61C3AF28">
            <w:pPr>
              <w:spacing w:before="0" w:after="0" w:line="276" w:lineRule="auto"/>
              <w:jc w:val="left"/>
            </w:pPr>
            <w:r>
              <w:rPr>
                <w:rFonts w:ascii="Aptos" w:hAnsi="Aptos" w:eastAsia="微软雅黑"/>
                <w:b w:val="0"/>
                <w:color w:val="000000"/>
                <w:sz w:val="16"/>
              </w:rPr>
              <w:t>在预订、信息填写和支付页面查看进度条，并尝试点击未完成步骤。</w:t>
            </w:r>
          </w:p>
        </w:tc>
        <w:tc>
          <w:tcPr>
            <w:tcW w:w="1682" w:type="dxa"/>
            <w:tcMar>
              <w:top w:w="80" w:type="dxa"/>
              <w:left w:w="80" w:type="dxa"/>
              <w:bottom w:w="80" w:type="dxa"/>
              <w:right w:w="80" w:type="dxa"/>
            </w:tcMar>
            <w:vAlign w:val="center"/>
          </w:tcPr>
          <w:p w14:paraId="3A5B992E">
            <w:pPr>
              <w:spacing w:before="0" w:after="0" w:line="276" w:lineRule="auto"/>
              <w:jc w:val="left"/>
            </w:pPr>
            <w:r>
              <w:rPr>
                <w:rFonts w:ascii="Aptos" w:hAnsi="Aptos" w:eastAsia="微软雅黑"/>
                <w:b w:val="0"/>
                <w:color w:val="000000"/>
                <w:sz w:val="16"/>
              </w:rPr>
              <w:t>进度条仅展示当前阶段；未完成步骤为灰色且不可点击，完成当前页并进入下一页后进度更新。</w:t>
            </w:r>
          </w:p>
        </w:tc>
        <w:tc>
          <w:tcPr>
            <w:tcW w:w="1682" w:type="dxa"/>
            <w:tcMar>
              <w:top w:w="80" w:type="dxa"/>
              <w:left w:w="80" w:type="dxa"/>
              <w:bottom w:w="80" w:type="dxa"/>
              <w:right w:w="80" w:type="dxa"/>
            </w:tcMar>
            <w:vAlign w:val="center"/>
          </w:tcPr>
          <w:p w14:paraId="7308CAC6">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6F16A753">
            <w:pPr>
              <w:spacing w:before="0" w:after="0" w:line="276" w:lineRule="auto"/>
              <w:jc w:val="left"/>
            </w:pPr>
          </w:p>
        </w:tc>
      </w:tr>
      <w:tr w14:paraId="447F703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C21578E">
            <w:pPr>
              <w:spacing w:before="0" w:after="0" w:line="276" w:lineRule="auto"/>
              <w:jc w:val="center"/>
            </w:pPr>
            <w:r>
              <w:rPr>
                <w:rFonts w:ascii="Aptos" w:hAnsi="Aptos" w:eastAsia="微软雅黑"/>
                <w:b w:val="0"/>
                <w:color w:val="000000"/>
                <w:sz w:val="16"/>
              </w:rPr>
              <w:t>4</w:t>
            </w:r>
          </w:p>
        </w:tc>
        <w:tc>
          <w:tcPr>
            <w:tcW w:w="1682" w:type="dxa"/>
            <w:shd w:val="clear" w:color="auto" w:fill="F7FBFE"/>
            <w:tcMar>
              <w:top w:w="80" w:type="dxa"/>
              <w:left w:w="80" w:type="dxa"/>
              <w:bottom w:w="80" w:type="dxa"/>
              <w:right w:w="80" w:type="dxa"/>
            </w:tcMar>
            <w:vAlign w:val="center"/>
          </w:tcPr>
          <w:p w14:paraId="0EF2504B">
            <w:pPr>
              <w:spacing w:before="0" w:after="0" w:line="276" w:lineRule="auto"/>
              <w:jc w:val="center"/>
            </w:pPr>
            <w:r>
              <w:rPr>
                <w:rFonts w:ascii="Aptos" w:hAnsi="Aptos" w:eastAsia="微软雅黑"/>
                <w:b w:val="0"/>
                <w:color w:val="000000"/>
                <w:sz w:val="16"/>
              </w:rPr>
              <w:t>APP全局-公告</w:t>
            </w:r>
          </w:p>
        </w:tc>
        <w:tc>
          <w:tcPr>
            <w:tcW w:w="1682" w:type="dxa"/>
            <w:shd w:val="clear" w:color="auto" w:fill="F7FBFE"/>
            <w:tcMar>
              <w:top w:w="80" w:type="dxa"/>
              <w:left w:w="80" w:type="dxa"/>
              <w:bottom w:w="80" w:type="dxa"/>
              <w:right w:w="80" w:type="dxa"/>
            </w:tcMar>
            <w:vAlign w:val="center"/>
          </w:tcPr>
          <w:p w14:paraId="7AE71743">
            <w:pPr>
              <w:spacing w:before="0" w:after="0" w:line="276" w:lineRule="auto"/>
              <w:jc w:val="left"/>
            </w:pPr>
            <w:r>
              <w:rPr>
                <w:rFonts w:ascii="Aptos" w:hAnsi="Aptos" w:eastAsia="微软雅黑"/>
                <w:b w:val="0"/>
                <w:color w:val="000000"/>
                <w:sz w:val="16"/>
              </w:rPr>
              <w:t>打开列表、预订和信息填写页面，等待公告轮播并点击更多。</w:t>
            </w:r>
          </w:p>
        </w:tc>
        <w:tc>
          <w:tcPr>
            <w:tcW w:w="1682" w:type="dxa"/>
            <w:shd w:val="clear" w:color="auto" w:fill="F7FBFE"/>
            <w:tcMar>
              <w:top w:w="80" w:type="dxa"/>
              <w:left w:w="80" w:type="dxa"/>
              <w:bottom w:w="80" w:type="dxa"/>
              <w:right w:w="80" w:type="dxa"/>
            </w:tcMar>
            <w:vAlign w:val="center"/>
          </w:tcPr>
          <w:p w14:paraId="6CADADE5">
            <w:pPr>
              <w:spacing w:before="0" w:after="0" w:line="276" w:lineRule="auto"/>
              <w:jc w:val="left"/>
            </w:pPr>
            <w:r>
              <w:rPr>
                <w:rFonts w:ascii="Aptos" w:hAnsi="Aptos" w:eastAsia="微软雅黑"/>
                <w:b w:val="0"/>
                <w:color w:val="000000"/>
                <w:sz w:val="16"/>
              </w:rPr>
              <w:t>展示投放至 Westar-APP 端、状态有效的公告；每 5 秒轮播一次，超过 1 条可查看全部，列表按时间倒序展示。</w:t>
            </w:r>
          </w:p>
        </w:tc>
        <w:tc>
          <w:tcPr>
            <w:tcW w:w="1682" w:type="dxa"/>
            <w:shd w:val="clear" w:color="auto" w:fill="F7FBFE"/>
            <w:tcMar>
              <w:top w:w="80" w:type="dxa"/>
              <w:left w:w="80" w:type="dxa"/>
              <w:bottom w:w="80" w:type="dxa"/>
              <w:right w:w="80" w:type="dxa"/>
            </w:tcMar>
            <w:vAlign w:val="center"/>
          </w:tcPr>
          <w:p w14:paraId="02A0884E">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722F7526">
            <w:pPr>
              <w:spacing w:before="0" w:after="0" w:line="276" w:lineRule="auto"/>
              <w:jc w:val="left"/>
            </w:pPr>
          </w:p>
        </w:tc>
      </w:tr>
      <w:tr w14:paraId="08801096">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43F10FFF">
            <w:pPr>
              <w:spacing w:before="0" w:after="0" w:line="276" w:lineRule="auto"/>
              <w:jc w:val="center"/>
            </w:pPr>
            <w:r>
              <w:rPr>
                <w:rFonts w:ascii="Aptos" w:hAnsi="Aptos" w:eastAsia="微软雅黑"/>
                <w:b w:val="0"/>
                <w:color w:val="000000"/>
                <w:sz w:val="16"/>
              </w:rPr>
              <w:t>5</w:t>
            </w:r>
          </w:p>
        </w:tc>
        <w:tc>
          <w:tcPr>
            <w:tcW w:w="1682" w:type="dxa"/>
            <w:tcMar>
              <w:top w:w="80" w:type="dxa"/>
              <w:left w:w="80" w:type="dxa"/>
              <w:bottom w:w="80" w:type="dxa"/>
              <w:right w:w="80" w:type="dxa"/>
            </w:tcMar>
            <w:vAlign w:val="center"/>
          </w:tcPr>
          <w:p w14:paraId="1F7CD787">
            <w:pPr>
              <w:spacing w:before="0" w:after="0" w:line="276" w:lineRule="auto"/>
              <w:jc w:val="center"/>
            </w:pPr>
            <w:r>
              <w:rPr>
                <w:rFonts w:ascii="Aptos" w:hAnsi="Aptos" w:eastAsia="微软雅黑"/>
                <w:b w:val="0"/>
                <w:color w:val="000000"/>
                <w:sz w:val="16"/>
              </w:rPr>
              <w:t>搜索页-搜索框</w:t>
            </w:r>
          </w:p>
        </w:tc>
        <w:tc>
          <w:tcPr>
            <w:tcW w:w="1682" w:type="dxa"/>
            <w:tcMar>
              <w:top w:w="80" w:type="dxa"/>
              <w:left w:w="80" w:type="dxa"/>
              <w:bottom w:w="80" w:type="dxa"/>
              <w:right w:w="80" w:type="dxa"/>
            </w:tcMar>
            <w:vAlign w:val="center"/>
          </w:tcPr>
          <w:p w14:paraId="1A22D5F5">
            <w:pPr>
              <w:spacing w:before="0" w:after="0" w:line="276" w:lineRule="auto"/>
              <w:jc w:val="left"/>
            </w:pPr>
            <w:r>
              <w:rPr>
                <w:rFonts w:ascii="Aptos" w:hAnsi="Aptos" w:eastAsia="微软雅黑"/>
                <w:b w:val="0"/>
                <w:color w:val="000000"/>
                <w:sz w:val="16"/>
              </w:rPr>
              <w:t>输入产品团号、产品编号、景点、出发城市、结束城市、产品名称、主题标签、运营标签或产品系列关键词后搜索。</w:t>
            </w:r>
          </w:p>
        </w:tc>
        <w:tc>
          <w:tcPr>
            <w:tcW w:w="1682" w:type="dxa"/>
            <w:tcMar>
              <w:top w:w="80" w:type="dxa"/>
              <w:left w:w="80" w:type="dxa"/>
              <w:bottom w:w="80" w:type="dxa"/>
              <w:right w:w="80" w:type="dxa"/>
            </w:tcMar>
            <w:vAlign w:val="center"/>
          </w:tcPr>
          <w:p w14:paraId="66F69895">
            <w:pPr>
              <w:spacing w:before="0" w:after="0" w:line="276" w:lineRule="auto"/>
              <w:jc w:val="left"/>
            </w:pPr>
            <w:r>
              <w:rPr>
                <w:rFonts w:ascii="Aptos" w:hAnsi="Aptos" w:eastAsia="微软雅黑"/>
                <w:b w:val="0"/>
                <w:color w:val="000000"/>
                <w:sz w:val="16"/>
              </w:rPr>
              <w:t>返回包含该关键词的产品列表；输入多个团号时，中英文逗号均可作为分隔符。</w:t>
            </w:r>
          </w:p>
        </w:tc>
        <w:tc>
          <w:tcPr>
            <w:tcW w:w="1682" w:type="dxa"/>
            <w:tcMar>
              <w:top w:w="80" w:type="dxa"/>
              <w:left w:w="80" w:type="dxa"/>
              <w:bottom w:w="80" w:type="dxa"/>
              <w:right w:w="80" w:type="dxa"/>
            </w:tcMar>
            <w:vAlign w:val="center"/>
          </w:tcPr>
          <w:p w14:paraId="3652BAB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FF9B84D">
            <w:pPr>
              <w:spacing w:before="0" w:after="0" w:line="276" w:lineRule="auto"/>
              <w:jc w:val="left"/>
            </w:pPr>
          </w:p>
        </w:tc>
      </w:tr>
      <w:tr w14:paraId="5AABA1B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010942CC">
            <w:pPr>
              <w:spacing w:before="0" w:after="0" w:line="276" w:lineRule="auto"/>
              <w:jc w:val="center"/>
            </w:pPr>
            <w:r>
              <w:rPr>
                <w:rFonts w:ascii="Aptos" w:hAnsi="Aptos" w:eastAsia="微软雅黑"/>
                <w:b w:val="0"/>
                <w:color w:val="000000"/>
                <w:sz w:val="16"/>
              </w:rPr>
              <w:t>6</w:t>
            </w:r>
          </w:p>
        </w:tc>
        <w:tc>
          <w:tcPr>
            <w:tcW w:w="1682" w:type="dxa"/>
            <w:shd w:val="clear" w:color="auto" w:fill="F7FBFE"/>
            <w:tcMar>
              <w:top w:w="80" w:type="dxa"/>
              <w:left w:w="80" w:type="dxa"/>
              <w:bottom w:w="80" w:type="dxa"/>
              <w:right w:w="80" w:type="dxa"/>
            </w:tcMar>
            <w:vAlign w:val="center"/>
          </w:tcPr>
          <w:p w14:paraId="05092270">
            <w:pPr>
              <w:spacing w:before="0" w:after="0" w:line="276" w:lineRule="auto"/>
              <w:jc w:val="center"/>
            </w:pPr>
            <w:r>
              <w:rPr>
                <w:rFonts w:ascii="Aptos" w:hAnsi="Aptos" w:eastAsia="微软雅黑"/>
                <w:b w:val="0"/>
                <w:color w:val="000000"/>
                <w:sz w:val="16"/>
              </w:rPr>
              <w:t>搜索页-取消</w:t>
            </w:r>
          </w:p>
        </w:tc>
        <w:tc>
          <w:tcPr>
            <w:tcW w:w="1682" w:type="dxa"/>
            <w:shd w:val="clear" w:color="auto" w:fill="F7FBFE"/>
            <w:tcMar>
              <w:top w:w="80" w:type="dxa"/>
              <w:left w:w="80" w:type="dxa"/>
              <w:bottom w:w="80" w:type="dxa"/>
              <w:right w:w="80" w:type="dxa"/>
            </w:tcMar>
            <w:vAlign w:val="center"/>
          </w:tcPr>
          <w:p w14:paraId="3A05BEAA">
            <w:pPr>
              <w:spacing w:before="0" w:after="0" w:line="276" w:lineRule="auto"/>
              <w:jc w:val="left"/>
            </w:pPr>
            <w:r>
              <w:rPr>
                <w:rFonts w:ascii="Aptos" w:hAnsi="Aptos" w:eastAsia="微软雅黑"/>
                <w:b w:val="0"/>
                <w:color w:val="000000"/>
                <w:sz w:val="16"/>
              </w:rPr>
              <w:t>在搜索页点击取消。</w:t>
            </w:r>
          </w:p>
        </w:tc>
        <w:tc>
          <w:tcPr>
            <w:tcW w:w="1682" w:type="dxa"/>
            <w:shd w:val="clear" w:color="auto" w:fill="F7FBFE"/>
            <w:tcMar>
              <w:top w:w="80" w:type="dxa"/>
              <w:left w:w="80" w:type="dxa"/>
              <w:bottom w:w="80" w:type="dxa"/>
              <w:right w:w="80" w:type="dxa"/>
            </w:tcMar>
            <w:vAlign w:val="center"/>
          </w:tcPr>
          <w:p w14:paraId="2458F262">
            <w:pPr>
              <w:spacing w:before="0" w:after="0" w:line="276" w:lineRule="auto"/>
              <w:jc w:val="left"/>
            </w:pPr>
            <w:r>
              <w:rPr>
                <w:rFonts w:ascii="Aptos" w:hAnsi="Aptos" w:eastAsia="微软雅黑"/>
                <w:b w:val="0"/>
                <w:color w:val="000000"/>
                <w:sz w:val="16"/>
              </w:rPr>
              <w:t>关闭搜索页并返回产品列表页。</w:t>
            </w:r>
          </w:p>
        </w:tc>
        <w:tc>
          <w:tcPr>
            <w:tcW w:w="1682" w:type="dxa"/>
            <w:shd w:val="clear" w:color="auto" w:fill="F7FBFE"/>
            <w:tcMar>
              <w:top w:w="80" w:type="dxa"/>
              <w:left w:w="80" w:type="dxa"/>
              <w:bottom w:w="80" w:type="dxa"/>
              <w:right w:w="80" w:type="dxa"/>
            </w:tcMar>
            <w:vAlign w:val="center"/>
          </w:tcPr>
          <w:p w14:paraId="73EFA620">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7E8A0492">
            <w:pPr>
              <w:spacing w:before="0" w:after="0" w:line="276" w:lineRule="auto"/>
              <w:jc w:val="left"/>
            </w:pPr>
          </w:p>
        </w:tc>
      </w:tr>
      <w:tr w14:paraId="604C910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454F8F86">
            <w:pPr>
              <w:spacing w:before="0" w:after="0" w:line="276" w:lineRule="auto"/>
              <w:jc w:val="center"/>
            </w:pPr>
            <w:r>
              <w:rPr>
                <w:rFonts w:ascii="Aptos" w:hAnsi="Aptos" w:eastAsia="微软雅黑"/>
                <w:b w:val="0"/>
                <w:color w:val="000000"/>
                <w:sz w:val="16"/>
              </w:rPr>
              <w:t>7</w:t>
            </w:r>
          </w:p>
        </w:tc>
        <w:tc>
          <w:tcPr>
            <w:tcW w:w="1682" w:type="dxa"/>
            <w:tcMar>
              <w:top w:w="80" w:type="dxa"/>
              <w:left w:w="80" w:type="dxa"/>
              <w:bottom w:w="80" w:type="dxa"/>
              <w:right w:w="80" w:type="dxa"/>
            </w:tcMar>
            <w:vAlign w:val="center"/>
          </w:tcPr>
          <w:p w14:paraId="4E2F1EA5">
            <w:pPr>
              <w:spacing w:before="0" w:after="0" w:line="276" w:lineRule="auto"/>
              <w:jc w:val="center"/>
            </w:pPr>
            <w:r>
              <w:rPr>
                <w:rFonts w:ascii="Aptos" w:hAnsi="Aptos" w:eastAsia="微软雅黑"/>
                <w:b w:val="0"/>
                <w:color w:val="000000"/>
                <w:sz w:val="16"/>
              </w:rPr>
              <w:t>搜索页-热搜词</w:t>
            </w:r>
          </w:p>
        </w:tc>
        <w:tc>
          <w:tcPr>
            <w:tcW w:w="1682" w:type="dxa"/>
            <w:tcMar>
              <w:top w:w="80" w:type="dxa"/>
              <w:left w:w="80" w:type="dxa"/>
              <w:bottom w:w="80" w:type="dxa"/>
              <w:right w:w="80" w:type="dxa"/>
            </w:tcMar>
            <w:vAlign w:val="center"/>
          </w:tcPr>
          <w:p w14:paraId="3E5F74AB">
            <w:pPr>
              <w:spacing w:before="0" w:after="0" w:line="276" w:lineRule="auto"/>
              <w:jc w:val="left"/>
            </w:pPr>
            <w:r>
              <w:rPr>
                <w:rFonts w:ascii="Aptos" w:hAnsi="Aptos" w:eastAsia="微软雅黑"/>
                <w:b w:val="0"/>
                <w:color w:val="000000"/>
                <w:sz w:val="16"/>
              </w:rPr>
              <w:t>查看热搜词并点击任一热搜词。</w:t>
            </w:r>
          </w:p>
        </w:tc>
        <w:tc>
          <w:tcPr>
            <w:tcW w:w="1682" w:type="dxa"/>
            <w:tcMar>
              <w:top w:w="80" w:type="dxa"/>
              <w:left w:w="80" w:type="dxa"/>
              <w:bottom w:w="80" w:type="dxa"/>
              <w:right w:w="80" w:type="dxa"/>
            </w:tcMar>
            <w:vAlign w:val="center"/>
          </w:tcPr>
          <w:p w14:paraId="447A4855">
            <w:pPr>
              <w:spacing w:before="0" w:after="0" w:line="276" w:lineRule="auto"/>
              <w:jc w:val="left"/>
            </w:pPr>
            <w:r>
              <w:rPr>
                <w:rFonts w:ascii="Aptos" w:hAnsi="Aptos" w:eastAsia="微软雅黑"/>
                <w:b w:val="0"/>
                <w:color w:val="000000"/>
                <w:sz w:val="16"/>
              </w:rPr>
              <w:t>热搜词按 OP 配置顺序展示；点击后以该词发起对应搜索。</w:t>
            </w:r>
          </w:p>
        </w:tc>
        <w:tc>
          <w:tcPr>
            <w:tcW w:w="1682" w:type="dxa"/>
            <w:tcMar>
              <w:top w:w="80" w:type="dxa"/>
              <w:left w:w="80" w:type="dxa"/>
              <w:bottom w:w="80" w:type="dxa"/>
              <w:right w:w="80" w:type="dxa"/>
            </w:tcMar>
            <w:vAlign w:val="center"/>
          </w:tcPr>
          <w:p w14:paraId="332E201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044D9A69">
            <w:pPr>
              <w:spacing w:before="0" w:after="0" w:line="276" w:lineRule="auto"/>
              <w:jc w:val="left"/>
            </w:pPr>
          </w:p>
        </w:tc>
      </w:tr>
      <w:tr w14:paraId="3A73B1F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9C08CCE">
            <w:pPr>
              <w:spacing w:before="0" w:after="0" w:line="276" w:lineRule="auto"/>
              <w:jc w:val="center"/>
            </w:pPr>
            <w:r>
              <w:rPr>
                <w:rFonts w:ascii="Aptos" w:hAnsi="Aptos" w:eastAsia="微软雅黑"/>
                <w:b w:val="0"/>
                <w:color w:val="000000"/>
                <w:sz w:val="16"/>
              </w:rPr>
              <w:t>8</w:t>
            </w:r>
          </w:p>
        </w:tc>
        <w:tc>
          <w:tcPr>
            <w:tcW w:w="1682" w:type="dxa"/>
            <w:shd w:val="clear" w:color="auto" w:fill="F7FBFE"/>
            <w:tcMar>
              <w:top w:w="80" w:type="dxa"/>
              <w:left w:w="80" w:type="dxa"/>
              <w:bottom w:w="80" w:type="dxa"/>
              <w:right w:w="80" w:type="dxa"/>
            </w:tcMar>
            <w:vAlign w:val="center"/>
          </w:tcPr>
          <w:p w14:paraId="73D406DA">
            <w:pPr>
              <w:spacing w:before="0" w:after="0" w:line="276" w:lineRule="auto"/>
              <w:jc w:val="center"/>
            </w:pPr>
            <w:r>
              <w:rPr>
                <w:rFonts w:ascii="Aptos" w:hAnsi="Aptos" w:eastAsia="微软雅黑"/>
                <w:b w:val="0"/>
                <w:color w:val="000000"/>
                <w:sz w:val="16"/>
              </w:rPr>
              <w:t>搜索页-攻略灵感</w:t>
            </w:r>
          </w:p>
        </w:tc>
        <w:tc>
          <w:tcPr>
            <w:tcW w:w="1682" w:type="dxa"/>
            <w:shd w:val="clear" w:color="auto" w:fill="F7FBFE"/>
            <w:tcMar>
              <w:top w:w="80" w:type="dxa"/>
              <w:left w:w="80" w:type="dxa"/>
              <w:bottom w:w="80" w:type="dxa"/>
              <w:right w:w="80" w:type="dxa"/>
            </w:tcMar>
            <w:vAlign w:val="center"/>
          </w:tcPr>
          <w:p w14:paraId="79B3070A">
            <w:pPr>
              <w:spacing w:before="0" w:after="0" w:line="276" w:lineRule="auto"/>
              <w:jc w:val="left"/>
            </w:pPr>
            <w:r>
              <w:rPr>
                <w:rFonts w:ascii="Aptos" w:hAnsi="Aptos" w:eastAsia="微软雅黑"/>
                <w:b w:val="0"/>
                <w:color w:val="000000"/>
                <w:sz w:val="16"/>
              </w:rPr>
              <w:t>查看攻略灵感的默认顺序、图片、名称、类别，并点击更多。</w:t>
            </w:r>
          </w:p>
        </w:tc>
        <w:tc>
          <w:tcPr>
            <w:tcW w:w="1682" w:type="dxa"/>
            <w:shd w:val="clear" w:color="auto" w:fill="F7FBFE"/>
            <w:tcMar>
              <w:top w:w="80" w:type="dxa"/>
              <w:left w:w="80" w:type="dxa"/>
              <w:bottom w:w="80" w:type="dxa"/>
              <w:right w:w="80" w:type="dxa"/>
            </w:tcMar>
            <w:vAlign w:val="center"/>
          </w:tcPr>
          <w:p w14:paraId="1B66D188">
            <w:pPr>
              <w:spacing w:before="0" w:after="0" w:line="276" w:lineRule="auto"/>
              <w:jc w:val="left"/>
            </w:pPr>
            <w:r>
              <w:rPr>
                <w:rFonts w:ascii="Aptos" w:hAnsi="Aptos" w:eastAsia="微软雅黑"/>
                <w:b w:val="0"/>
                <w:color w:val="000000"/>
                <w:sz w:val="16"/>
              </w:rPr>
              <w:t>仅展示有效攻略，按更新时间倒序；缺少头图时显示默认图片，未配置类别不显示类别；点击更多进入攻略列表。</w:t>
            </w:r>
          </w:p>
        </w:tc>
        <w:tc>
          <w:tcPr>
            <w:tcW w:w="1682" w:type="dxa"/>
            <w:shd w:val="clear" w:color="auto" w:fill="F7FBFE"/>
            <w:tcMar>
              <w:top w:w="80" w:type="dxa"/>
              <w:left w:w="80" w:type="dxa"/>
              <w:bottom w:w="80" w:type="dxa"/>
              <w:right w:w="80" w:type="dxa"/>
            </w:tcMar>
            <w:vAlign w:val="center"/>
          </w:tcPr>
          <w:p w14:paraId="4DBC847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137DB90">
            <w:pPr>
              <w:spacing w:before="0" w:after="0" w:line="276" w:lineRule="auto"/>
              <w:jc w:val="left"/>
            </w:pPr>
          </w:p>
        </w:tc>
      </w:tr>
      <w:tr w14:paraId="5C5B539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03ADE78D">
            <w:pPr>
              <w:spacing w:before="0" w:after="0" w:line="276" w:lineRule="auto"/>
              <w:jc w:val="center"/>
            </w:pPr>
            <w:r>
              <w:rPr>
                <w:rFonts w:ascii="Aptos" w:hAnsi="Aptos" w:eastAsia="微软雅黑"/>
                <w:b w:val="0"/>
                <w:color w:val="000000"/>
                <w:sz w:val="16"/>
              </w:rPr>
              <w:t>9</w:t>
            </w:r>
          </w:p>
        </w:tc>
        <w:tc>
          <w:tcPr>
            <w:tcW w:w="1682" w:type="dxa"/>
            <w:tcMar>
              <w:top w:w="80" w:type="dxa"/>
              <w:left w:w="80" w:type="dxa"/>
              <w:bottom w:w="80" w:type="dxa"/>
              <w:right w:w="80" w:type="dxa"/>
            </w:tcMar>
            <w:vAlign w:val="center"/>
          </w:tcPr>
          <w:p w14:paraId="24CBA276">
            <w:pPr>
              <w:spacing w:before="0" w:after="0" w:line="276" w:lineRule="auto"/>
              <w:jc w:val="center"/>
            </w:pPr>
            <w:r>
              <w:rPr>
                <w:rFonts w:ascii="Aptos" w:hAnsi="Aptos" w:eastAsia="微软雅黑"/>
                <w:b w:val="0"/>
                <w:color w:val="000000"/>
                <w:sz w:val="16"/>
              </w:rPr>
              <w:t>搜索页-西星热销</w:t>
            </w:r>
          </w:p>
        </w:tc>
        <w:tc>
          <w:tcPr>
            <w:tcW w:w="1682" w:type="dxa"/>
            <w:tcMar>
              <w:top w:w="80" w:type="dxa"/>
              <w:left w:w="80" w:type="dxa"/>
              <w:bottom w:w="80" w:type="dxa"/>
              <w:right w:w="80" w:type="dxa"/>
            </w:tcMar>
            <w:vAlign w:val="center"/>
          </w:tcPr>
          <w:p w14:paraId="165C1223">
            <w:pPr>
              <w:spacing w:before="0" w:after="0" w:line="276" w:lineRule="auto"/>
              <w:jc w:val="left"/>
            </w:pPr>
            <w:r>
              <w:rPr>
                <w:rFonts w:ascii="Aptos" w:hAnsi="Aptos" w:eastAsia="微软雅黑"/>
                <w:b w:val="0"/>
                <w:color w:val="000000"/>
                <w:sz w:val="16"/>
              </w:rPr>
              <w:t>查看西星热销产品并打开其中一项。</w:t>
            </w:r>
          </w:p>
        </w:tc>
        <w:tc>
          <w:tcPr>
            <w:tcW w:w="1682" w:type="dxa"/>
            <w:tcMar>
              <w:top w:w="80" w:type="dxa"/>
              <w:left w:w="80" w:type="dxa"/>
              <w:bottom w:w="80" w:type="dxa"/>
              <w:right w:w="80" w:type="dxa"/>
            </w:tcMar>
            <w:vAlign w:val="center"/>
          </w:tcPr>
          <w:p w14:paraId="33EDE8DB">
            <w:pPr>
              <w:spacing w:before="0" w:after="0" w:line="276" w:lineRule="auto"/>
              <w:jc w:val="left"/>
            </w:pPr>
            <w:r>
              <w:rPr>
                <w:rFonts w:ascii="Aptos" w:hAnsi="Aptos" w:eastAsia="微软雅黑"/>
                <w:b w:val="0"/>
                <w:color w:val="000000"/>
                <w:sz w:val="16"/>
              </w:rPr>
              <w:t>产品按 OP 配置顺序展示；显示首图或默认图、符合条件的自营标签、两行内产品名、行程天数和销量；打开后进入对应产品详情。</w:t>
            </w:r>
          </w:p>
        </w:tc>
        <w:tc>
          <w:tcPr>
            <w:tcW w:w="1682" w:type="dxa"/>
            <w:tcMar>
              <w:top w:w="80" w:type="dxa"/>
              <w:left w:w="80" w:type="dxa"/>
              <w:bottom w:w="80" w:type="dxa"/>
              <w:right w:w="80" w:type="dxa"/>
            </w:tcMar>
            <w:vAlign w:val="center"/>
          </w:tcPr>
          <w:p w14:paraId="1CAAA8ED">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6C09A529">
            <w:pPr>
              <w:spacing w:before="0" w:after="0" w:line="276" w:lineRule="auto"/>
              <w:jc w:val="left"/>
            </w:pPr>
          </w:p>
        </w:tc>
      </w:tr>
      <w:tr w14:paraId="5A303BB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299791C">
            <w:pPr>
              <w:spacing w:before="0" w:after="0" w:line="276" w:lineRule="auto"/>
              <w:jc w:val="center"/>
            </w:pPr>
            <w:r>
              <w:rPr>
                <w:rFonts w:ascii="Aptos" w:hAnsi="Aptos" w:eastAsia="微软雅黑"/>
                <w:b w:val="0"/>
                <w:color w:val="000000"/>
                <w:sz w:val="16"/>
              </w:rPr>
              <w:t>10</w:t>
            </w:r>
          </w:p>
        </w:tc>
        <w:tc>
          <w:tcPr>
            <w:tcW w:w="1682" w:type="dxa"/>
            <w:shd w:val="clear" w:color="auto" w:fill="F7FBFE"/>
            <w:tcMar>
              <w:top w:w="80" w:type="dxa"/>
              <w:left w:w="80" w:type="dxa"/>
              <w:bottom w:w="80" w:type="dxa"/>
              <w:right w:w="80" w:type="dxa"/>
            </w:tcMar>
            <w:vAlign w:val="center"/>
          </w:tcPr>
          <w:p w14:paraId="6E9B6AEE">
            <w:pPr>
              <w:spacing w:before="0" w:after="0" w:line="276" w:lineRule="auto"/>
              <w:jc w:val="center"/>
            </w:pPr>
            <w:r>
              <w:rPr>
                <w:rFonts w:ascii="Aptos" w:hAnsi="Aptos" w:eastAsia="微软雅黑"/>
                <w:b w:val="0"/>
                <w:color w:val="000000"/>
                <w:sz w:val="16"/>
              </w:rPr>
              <w:t>列表页-头部</w:t>
            </w:r>
          </w:p>
        </w:tc>
        <w:tc>
          <w:tcPr>
            <w:tcW w:w="1682" w:type="dxa"/>
            <w:shd w:val="clear" w:color="auto" w:fill="F7FBFE"/>
            <w:tcMar>
              <w:top w:w="80" w:type="dxa"/>
              <w:left w:w="80" w:type="dxa"/>
              <w:bottom w:w="80" w:type="dxa"/>
              <w:right w:w="80" w:type="dxa"/>
            </w:tcMar>
            <w:vAlign w:val="center"/>
          </w:tcPr>
          <w:p w14:paraId="0BB6511F">
            <w:pPr>
              <w:spacing w:before="0" w:after="0" w:line="276" w:lineRule="auto"/>
              <w:jc w:val="left"/>
            </w:pPr>
            <w:r>
              <w:rPr>
                <w:rFonts w:ascii="Aptos" w:hAnsi="Aptos" w:eastAsia="微软雅黑"/>
                <w:b w:val="0"/>
                <w:color w:val="000000"/>
                <w:sz w:val="16"/>
              </w:rPr>
              <w:t>进入产品列表页，点击搜索框。</w:t>
            </w:r>
          </w:p>
        </w:tc>
        <w:tc>
          <w:tcPr>
            <w:tcW w:w="1682" w:type="dxa"/>
            <w:shd w:val="clear" w:color="auto" w:fill="F7FBFE"/>
            <w:tcMar>
              <w:top w:w="80" w:type="dxa"/>
              <w:left w:w="80" w:type="dxa"/>
              <w:bottom w:w="80" w:type="dxa"/>
              <w:right w:w="80" w:type="dxa"/>
            </w:tcMar>
            <w:vAlign w:val="center"/>
          </w:tcPr>
          <w:p w14:paraId="2AA9E857">
            <w:pPr>
              <w:spacing w:before="0" w:after="0" w:line="276" w:lineRule="auto"/>
              <w:jc w:val="left"/>
            </w:pPr>
            <w:r>
              <w:rPr>
                <w:rFonts w:ascii="Aptos" w:hAnsi="Aptos" w:eastAsia="微软雅黑"/>
                <w:b w:val="0"/>
                <w:color w:val="000000"/>
                <w:sz w:val="16"/>
              </w:rPr>
              <w:t>Logo 固定展示；搜索框文案为“搜索目的地 / 景点”，点击进入搜索页。</w:t>
            </w:r>
          </w:p>
        </w:tc>
        <w:tc>
          <w:tcPr>
            <w:tcW w:w="1682" w:type="dxa"/>
            <w:shd w:val="clear" w:color="auto" w:fill="F7FBFE"/>
            <w:tcMar>
              <w:top w:w="80" w:type="dxa"/>
              <w:left w:w="80" w:type="dxa"/>
              <w:bottom w:w="80" w:type="dxa"/>
              <w:right w:w="80" w:type="dxa"/>
            </w:tcMar>
            <w:vAlign w:val="center"/>
          </w:tcPr>
          <w:p w14:paraId="4F26EE1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71242E7">
            <w:pPr>
              <w:spacing w:before="0" w:after="0" w:line="276" w:lineRule="auto"/>
              <w:jc w:val="left"/>
            </w:pPr>
          </w:p>
        </w:tc>
      </w:tr>
      <w:tr w14:paraId="29CA576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17DAD73">
            <w:pPr>
              <w:spacing w:before="0" w:after="0" w:line="276" w:lineRule="auto"/>
              <w:jc w:val="center"/>
            </w:pPr>
            <w:r>
              <w:rPr>
                <w:rFonts w:ascii="Aptos" w:hAnsi="Aptos" w:eastAsia="微软雅黑"/>
                <w:b w:val="0"/>
                <w:color w:val="000000"/>
                <w:sz w:val="16"/>
              </w:rPr>
              <w:t>11</w:t>
            </w:r>
          </w:p>
        </w:tc>
        <w:tc>
          <w:tcPr>
            <w:tcW w:w="1682" w:type="dxa"/>
            <w:tcMar>
              <w:top w:w="80" w:type="dxa"/>
              <w:left w:w="80" w:type="dxa"/>
              <w:bottom w:w="80" w:type="dxa"/>
              <w:right w:w="80" w:type="dxa"/>
            </w:tcMar>
            <w:vAlign w:val="center"/>
          </w:tcPr>
          <w:p w14:paraId="2C1C4FAE">
            <w:pPr>
              <w:spacing w:before="0" w:after="0" w:line="276" w:lineRule="auto"/>
              <w:jc w:val="center"/>
            </w:pPr>
            <w:r>
              <w:rPr>
                <w:rFonts w:ascii="Aptos" w:hAnsi="Aptos" w:eastAsia="微软雅黑"/>
                <w:b w:val="0"/>
                <w:color w:val="000000"/>
                <w:sz w:val="16"/>
              </w:rPr>
              <w:t>列表页-热销产品</w:t>
            </w:r>
          </w:p>
        </w:tc>
        <w:tc>
          <w:tcPr>
            <w:tcW w:w="1682" w:type="dxa"/>
            <w:tcMar>
              <w:top w:w="80" w:type="dxa"/>
              <w:left w:w="80" w:type="dxa"/>
              <w:bottom w:w="80" w:type="dxa"/>
              <w:right w:w="80" w:type="dxa"/>
            </w:tcMar>
            <w:vAlign w:val="center"/>
          </w:tcPr>
          <w:p w14:paraId="300F8CAC">
            <w:pPr>
              <w:spacing w:before="0" w:after="0" w:line="276" w:lineRule="auto"/>
              <w:jc w:val="left"/>
            </w:pPr>
            <w:r>
              <w:rPr>
                <w:rFonts w:ascii="Aptos" w:hAnsi="Aptos" w:eastAsia="微软雅黑"/>
                <w:b w:val="0"/>
                <w:color w:val="000000"/>
                <w:sz w:val="16"/>
              </w:rPr>
              <w:t>查看热销线路并打开其中一项。</w:t>
            </w:r>
          </w:p>
        </w:tc>
        <w:tc>
          <w:tcPr>
            <w:tcW w:w="1682" w:type="dxa"/>
            <w:tcMar>
              <w:top w:w="80" w:type="dxa"/>
              <w:left w:w="80" w:type="dxa"/>
              <w:bottom w:w="80" w:type="dxa"/>
              <w:right w:w="80" w:type="dxa"/>
            </w:tcMar>
            <w:vAlign w:val="center"/>
          </w:tcPr>
          <w:p w14:paraId="6F6421EC">
            <w:pPr>
              <w:spacing w:before="0" w:after="0" w:line="276" w:lineRule="auto"/>
              <w:jc w:val="left"/>
            </w:pPr>
            <w:r>
              <w:rPr>
                <w:rFonts w:ascii="Aptos" w:hAnsi="Aptos" w:eastAsia="微软雅黑"/>
                <w:b w:val="0"/>
                <w:color w:val="000000"/>
                <w:sz w:val="16"/>
              </w:rPr>
              <w:t>最多展示 5 个产品，按 OP 配置顺序排列；价格按产品价格/优惠规则展示，无可用价格时显示“实时计价”；打开后进入对应详情。</w:t>
            </w:r>
          </w:p>
        </w:tc>
        <w:tc>
          <w:tcPr>
            <w:tcW w:w="1682" w:type="dxa"/>
            <w:tcMar>
              <w:top w:w="80" w:type="dxa"/>
              <w:left w:w="80" w:type="dxa"/>
              <w:bottom w:w="80" w:type="dxa"/>
              <w:right w:w="80" w:type="dxa"/>
            </w:tcMar>
            <w:vAlign w:val="center"/>
          </w:tcPr>
          <w:p w14:paraId="03893A9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0371D80C">
            <w:pPr>
              <w:spacing w:before="0" w:after="0" w:line="276" w:lineRule="auto"/>
              <w:jc w:val="left"/>
            </w:pPr>
          </w:p>
        </w:tc>
      </w:tr>
      <w:tr w14:paraId="007BE33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4866227E">
            <w:pPr>
              <w:spacing w:before="0" w:after="0" w:line="276" w:lineRule="auto"/>
              <w:jc w:val="center"/>
            </w:pPr>
            <w:r>
              <w:rPr>
                <w:rFonts w:ascii="Aptos" w:hAnsi="Aptos" w:eastAsia="微软雅黑"/>
                <w:b w:val="0"/>
                <w:color w:val="000000"/>
                <w:sz w:val="16"/>
              </w:rPr>
              <w:t>12</w:t>
            </w:r>
          </w:p>
        </w:tc>
        <w:tc>
          <w:tcPr>
            <w:tcW w:w="1682" w:type="dxa"/>
            <w:shd w:val="clear" w:color="auto" w:fill="F7FBFE"/>
            <w:tcMar>
              <w:top w:w="80" w:type="dxa"/>
              <w:left w:w="80" w:type="dxa"/>
              <w:bottom w:w="80" w:type="dxa"/>
              <w:right w:w="80" w:type="dxa"/>
            </w:tcMar>
            <w:vAlign w:val="center"/>
          </w:tcPr>
          <w:p w14:paraId="693084E9">
            <w:pPr>
              <w:spacing w:before="0" w:after="0" w:line="276" w:lineRule="auto"/>
              <w:jc w:val="center"/>
            </w:pPr>
            <w:r>
              <w:rPr>
                <w:rFonts w:ascii="Aptos" w:hAnsi="Aptos" w:eastAsia="微软雅黑"/>
                <w:b w:val="0"/>
                <w:color w:val="000000"/>
                <w:sz w:val="16"/>
              </w:rPr>
              <w:t>列表页-出发地筛选</w:t>
            </w:r>
          </w:p>
        </w:tc>
        <w:tc>
          <w:tcPr>
            <w:tcW w:w="1682" w:type="dxa"/>
            <w:shd w:val="clear" w:color="auto" w:fill="F7FBFE"/>
            <w:tcMar>
              <w:top w:w="80" w:type="dxa"/>
              <w:left w:w="80" w:type="dxa"/>
              <w:bottom w:w="80" w:type="dxa"/>
              <w:right w:w="80" w:type="dxa"/>
            </w:tcMar>
            <w:vAlign w:val="center"/>
          </w:tcPr>
          <w:p w14:paraId="4DD85F80">
            <w:pPr>
              <w:spacing w:before="0" w:after="0" w:line="276" w:lineRule="auto"/>
              <w:jc w:val="left"/>
            </w:pPr>
            <w:r>
              <w:rPr>
                <w:rFonts w:ascii="Aptos" w:hAnsi="Aptos" w:eastAsia="微软雅黑"/>
                <w:b w:val="0"/>
                <w:color w:val="000000"/>
                <w:sz w:val="16"/>
              </w:rPr>
              <w:t>点击出发地，使用 A-Z 索引定位城市并选择一个城市。</w:t>
            </w:r>
          </w:p>
        </w:tc>
        <w:tc>
          <w:tcPr>
            <w:tcW w:w="1682" w:type="dxa"/>
            <w:shd w:val="clear" w:color="auto" w:fill="F7FBFE"/>
            <w:tcMar>
              <w:top w:w="80" w:type="dxa"/>
              <w:left w:w="80" w:type="dxa"/>
              <w:bottom w:w="80" w:type="dxa"/>
              <w:right w:w="80" w:type="dxa"/>
            </w:tcMar>
            <w:vAlign w:val="center"/>
          </w:tcPr>
          <w:p w14:paraId="601CB34D">
            <w:pPr>
              <w:spacing w:before="0" w:after="0" w:line="276" w:lineRule="auto"/>
              <w:jc w:val="left"/>
            </w:pPr>
            <w:r>
              <w:rPr>
                <w:rFonts w:ascii="Aptos" w:hAnsi="Aptos" w:eastAsia="微软雅黑"/>
                <w:b w:val="0"/>
                <w:color w:val="000000"/>
                <w:sz w:val="16"/>
              </w:rPr>
              <w:t>城市面板从左侧打开；选中城市后面板自动收起，筛选标签更新，列表仅保留包含该出发地的产品。</w:t>
            </w:r>
          </w:p>
        </w:tc>
        <w:tc>
          <w:tcPr>
            <w:tcW w:w="1682" w:type="dxa"/>
            <w:shd w:val="clear" w:color="auto" w:fill="F7FBFE"/>
            <w:tcMar>
              <w:top w:w="80" w:type="dxa"/>
              <w:left w:w="80" w:type="dxa"/>
              <w:bottom w:w="80" w:type="dxa"/>
              <w:right w:w="80" w:type="dxa"/>
            </w:tcMar>
            <w:vAlign w:val="center"/>
          </w:tcPr>
          <w:p w14:paraId="4AADA99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CC56999">
            <w:pPr>
              <w:spacing w:before="0" w:after="0" w:line="276" w:lineRule="auto"/>
              <w:jc w:val="left"/>
            </w:pPr>
          </w:p>
        </w:tc>
      </w:tr>
      <w:tr w14:paraId="7B79670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29461BA6">
            <w:pPr>
              <w:spacing w:before="0" w:after="0" w:line="276" w:lineRule="auto"/>
              <w:jc w:val="center"/>
            </w:pPr>
            <w:r>
              <w:rPr>
                <w:rFonts w:ascii="Aptos" w:hAnsi="Aptos" w:eastAsia="微软雅黑"/>
                <w:b w:val="0"/>
                <w:color w:val="000000"/>
                <w:sz w:val="16"/>
              </w:rPr>
              <w:t>13</w:t>
            </w:r>
          </w:p>
        </w:tc>
        <w:tc>
          <w:tcPr>
            <w:tcW w:w="1682" w:type="dxa"/>
            <w:tcMar>
              <w:top w:w="80" w:type="dxa"/>
              <w:left w:w="80" w:type="dxa"/>
              <w:bottom w:w="80" w:type="dxa"/>
              <w:right w:w="80" w:type="dxa"/>
            </w:tcMar>
            <w:vAlign w:val="center"/>
          </w:tcPr>
          <w:p w14:paraId="2A0474E9">
            <w:pPr>
              <w:spacing w:before="0" w:after="0" w:line="276" w:lineRule="auto"/>
              <w:jc w:val="center"/>
            </w:pPr>
            <w:r>
              <w:rPr>
                <w:rFonts w:ascii="Aptos" w:hAnsi="Aptos" w:eastAsia="微软雅黑"/>
                <w:b w:val="0"/>
                <w:color w:val="000000"/>
                <w:sz w:val="16"/>
              </w:rPr>
              <w:t>列表页-产品类别</w:t>
            </w:r>
          </w:p>
        </w:tc>
        <w:tc>
          <w:tcPr>
            <w:tcW w:w="1682" w:type="dxa"/>
            <w:tcMar>
              <w:top w:w="80" w:type="dxa"/>
              <w:left w:w="80" w:type="dxa"/>
              <w:bottom w:w="80" w:type="dxa"/>
              <w:right w:w="80" w:type="dxa"/>
            </w:tcMar>
            <w:vAlign w:val="center"/>
          </w:tcPr>
          <w:p w14:paraId="78474D9D">
            <w:pPr>
              <w:spacing w:before="0" w:after="0" w:line="276" w:lineRule="auto"/>
              <w:jc w:val="left"/>
            </w:pPr>
            <w:r>
              <w:rPr>
                <w:rFonts w:ascii="Aptos" w:hAnsi="Aptos" w:eastAsia="微软雅黑"/>
                <w:b w:val="0"/>
                <w:color w:val="000000"/>
                <w:sz w:val="16"/>
              </w:rPr>
              <w:t>分别选择全部、多日游和一日游。</w:t>
            </w:r>
          </w:p>
        </w:tc>
        <w:tc>
          <w:tcPr>
            <w:tcW w:w="1682" w:type="dxa"/>
            <w:tcMar>
              <w:top w:w="80" w:type="dxa"/>
              <w:left w:w="80" w:type="dxa"/>
              <w:bottom w:w="80" w:type="dxa"/>
              <w:right w:w="80" w:type="dxa"/>
            </w:tcMar>
            <w:vAlign w:val="center"/>
          </w:tcPr>
          <w:p w14:paraId="07CE757A">
            <w:pPr>
              <w:spacing w:before="0" w:after="0" w:line="276" w:lineRule="auto"/>
              <w:jc w:val="left"/>
            </w:pPr>
            <w:r>
              <w:rPr>
                <w:rFonts w:ascii="Aptos" w:hAnsi="Aptos" w:eastAsia="微软雅黑"/>
                <w:b w:val="0"/>
                <w:color w:val="000000"/>
                <w:sz w:val="16"/>
              </w:rPr>
              <w:t>全部展示全部产品；多日游仅展示打包产品；一日游仅展示单项产品；各类型数量与当前列表数据一致。</w:t>
            </w:r>
          </w:p>
        </w:tc>
        <w:tc>
          <w:tcPr>
            <w:tcW w:w="1682" w:type="dxa"/>
            <w:tcMar>
              <w:top w:w="80" w:type="dxa"/>
              <w:left w:w="80" w:type="dxa"/>
              <w:bottom w:w="80" w:type="dxa"/>
              <w:right w:w="80" w:type="dxa"/>
            </w:tcMar>
            <w:vAlign w:val="center"/>
          </w:tcPr>
          <w:p w14:paraId="56DB334B">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36083875">
            <w:pPr>
              <w:spacing w:before="0" w:after="0" w:line="276" w:lineRule="auto"/>
              <w:jc w:val="left"/>
            </w:pPr>
          </w:p>
        </w:tc>
      </w:tr>
      <w:tr w14:paraId="64C8C74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1BAF8505">
            <w:pPr>
              <w:spacing w:before="0" w:after="0" w:line="276" w:lineRule="auto"/>
              <w:jc w:val="center"/>
            </w:pPr>
            <w:r>
              <w:rPr>
                <w:rFonts w:ascii="Aptos" w:hAnsi="Aptos" w:eastAsia="微软雅黑"/>
                <w:b w:val="0"/>
                <w:color w:val="000000"/>
                <w:sz w:val="16"/>
              </w:rPr>
              <w:t>14</w:t>
            </w:r>
          </w:p>
        </w:tc>
        <w:tc>
          <w:tcPr>
            <w:tcW w:w="1682" w:type="dxa"/>
            <w:shd w:val="clear" w:color="auto" w:fill="F7FBFE"/>
            <w:tcMar>
              <w:top w:w="80" w:type="dxa"/>
              <w:left w:w="80" w:type="dxa"/>
              <w:bottom w:w="80" w:type="dxa"/>
              <w:right w:w="80" w:type="dxa"/>
            </w:tcMar>
            <w:vAlign w:val="center"/>
          </w:tcPr>
          <w:p w14:paraId="73029F4E">
            <w:pPr>
              <w:spacing w:before="0" w:after="0" w:line="276" w:lineRule="auto"/>
              <w:jc w:val="center"/>
            </w:pPr>
            <w:r>
              <w:rPr>
                <w:rFonts w:ascii="Aptos" w:hAnsi="Aptos" w:eastAsia="微软雅黑"/>
                <w:b w:val="0"/>
                <w:color w:val="000000"/>
                <w:sz w:val="16"/>
              </w:rPr>
              <w:t>列表页-组合筛选</w:t>
            </w:r>
          </w:p>
        </w:tc>
        <w:tc>
          <w:tcPr>
            <w:tcW w:w="1682" w:type="dxa"/>
            <w:shd w:val="clear" w:color="auto" w:fill="F7FBFE"/>
            <w:tcMar>
              <w:top w:w="80" w:type="dxa"/>
              <w:left w:w="80" w:type="dxa"/>
              <w:bottom w:w="80" w:type="dxa"/>
              <w:right w:w="80" w:type="dxa"/>
            </w:tcMar>
            <w:vAlign w:val="center"/>
          </w:tcPr>
          <w:p w14:paraId="01B450E3">
            <w:pPr>
              <w:spacing w:before="0" w:after="0" w:line="276" w:lineRule="auto"/>
              <w:jc w:val="left"/>
            </w:pPr>
            <w:r>
              <w:rPr>
                <w:rFonts w:ascii="Aptos" w:hAnsi="Aptos" w:eastAsia="微软雅黑"/>
                <w:b w:val="0"/>
                <w:color w:val="000000"/>
                <w:sz w:val="16"/>
              </w:rPr>
              <w:t>在同一筛选维度选择多个条件，并在两个不同维度各选择一个条件。</w:t>
            </w:r>
          </w:p>
        </w:tc>
        <w:tc>
          <w:tcPr>
            <w:tcW w:w="1682" w:type="dxa"/>
            <w:shd w:val="clear" w:color="auto" w:fill="F7FBFE"/>
            <w:tcMar>
              <w:top w:w="80" w:type="dxa"/>
              <w:left w:w="80" w:type="dxa"/>
              <w:bottom w:w="80" w:type="dxa"/>
              <w:right w:w="80" w:type="dxa"/>
            </w:tcMar>
            <w:vAlign w:val="center"/>
          </w:tcPr>
          <w:p w14:paraId="3AEB6A64">
            <w:pPr>
              <w:spacing w:before="0" w:after="0" w:line="276" w:lineRule="auto"/>
              <w:jc w:val="left"/>
            </w:pPr>
            <w:r>
              <w:rPr>
                <w:rFonts w:ascii="Aptos" w:hAnsi="Aptos" w:eastAsia="微软雅黑"/>
                <w:b w:val="0"/>
                <w:color w:val="000000"/>
                <w:sz w:val="16"/>
              </w:rPr>
              <w:t>同一维度条件按“或”筛选，不同维度条件按“和”筛选；列表结果满足全部组合条件。</w:t>
            </w:r>
          </w:p>
        </w:tc>
        <w:tc>
          <w:tcPr>
            <w:tcW w:w="1682" w:type="dxa"/>
            <w:shd w:val="clear" w:color="auto" w:fill="F7FBFE"/>
            <w:tcMar>
              <w:top w:w="80" w:type="dxa"/>
              <w:left w:w="80" w:type="dxa"/>
              <w:bottom w:w="80" w:type="dxa"/>
              <w:right w:w="80" w:type="dxa"/>
            </w:tcMar>
            <w:vAlign w:val="center"/>
          </w:tcPr>
          <w:p w14:paraId="611FEBD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7B8B37D">
            <w:pPr>
              <w:spacing w:before="0" w:after="0" w:line="276" w:lineRule="auto"/>
              <w:jc w:val="left"/>
            </w:pPr>
          </w:p>
        </w:tc>
      </w:tr>
      <w:tr w14:paraId="0B689CD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CC66EB9">
            <w:pPr>
              <w:spacing w:before="0" w:after="0" w:line="276" w:lineRule="auto"/>
              <w:jc w:val="center"/>
            </w:pPr>
            <w:r>
              <w:rPr>
                <w:rFonts w:ascii="Aptos" w:hAnsi="Aptos" w:eastAsia="微软雅黑"/>
                <w:b w:val="0"/>
                <w:color w:val="000000"/>
                <w:sz w:val="16"/>
              </w:rPr>
              <w:t>15</w:t>
            </w:r>
          </w:p>
        </w:tc>
        <w:tc>
          <w:tcPr>
            <w:tcW w:w="1682" w:type="dxa"/>
            <w:tcMar>
              <w:top w:w="80" w:type="dxa"/>
              <w:left w:w="80" w:type="dxa"/>
              <w:bottom w:w="80" w:type="dxa"/>
              <w:right w:w="80" w:type="dxa"/>
            </w:tcMar>
            <w:vAlign w:val="center"/>
          </w:tcPr>
          <w:p w14:paraId="5F7C5AD2">
            <w:pPr>
              <w:spacing w:before="0" w:after="0" w:line="276" w:lineRule="auto"/>
              <w:jc w:val="center"/>
            </w:pPr>
            <w:r>
              <w:rPr>
                <w:rFonts w:ascii="Aptos" w:hAnsi="Aptos" w:eastAsia="微软雅黑"/>
                <w:b w:val="0"/>
                <w:color w:val="000000"/>
                <w:sz w:val="16"/>
              </w:rPr>
              <w:t>列表页-推荐筛选</w:t>
            </w:r>
          </w:p>
        </w:tc>
        <w:tc>
          <w:tcPr>
            <w:tcW w:w="1682" w:type="dxa"/>
            <w:tcMar>
              <w:top w:w="80" w:type="dxa"/>
              <w:left w:w="80" w:type="dxa"/>
              <w:bottom w:w="80" w:type="dxa"/>
              <w:right w:w="80" w:type="dxa"/>
            </w:tcMar>
            <w:vAlign w:val="center"/>
          </w:tcPr>
          <w:p w14:paraId="6C7A9BE7">
            <w:pPr>
              <w:spacing w:before="0" w:after="0" w:line="276" w:lineRule="auto"/>
              <w:jc w:val="left"/>
            </w:pPr>
            <w:r>
              <w:rPr>
                <w:rFonts w:ascii="Aptos" w:hAnsi="Aptos" w:eastAsia="微软雅黑"/>
                <w:b w:val="0"/>
                <w:color w:val="000000"/>
                <w:sz w:val="16"/>
              </w:rPr>
              <w:t>分别选择西星自营、立即确认、可拼房。</w:t>
            </w:r>
          </w:p>
        </w:tc>
        <w:tc>
          <w:tcPr>
            <w:tcW w:w="1682" w:type="dxa"/>
            <w:tcMar>
              <w:top w:w="80" w:type="dxa"/>
              <w:left w:w="80" w:type="dxa"/>
              <w:bottom w:w="80" w:type="dxa"/>
              <w:right w:w="80" w:type="dxa"/>
            </w:tcMar>
            <w:vAlign w:val="center"/>
          </w:tcPr>
          <w:p w14:paraId="4D622387">
            <w:pPr>
              <w:spacing w:before="0" w:after="0" w:line="276" w:lineRule="auto"/>
              <w:jc w:val="left"/>
            </w:pPr>
            <w:r>
              <w:rPr>
                <w:rFonts w:ascii="Aptos" w:hAnsi="Aptos" w:eastAsia="微软雅黑"/>
                <w:b w:val="0"/>
                <w:color w:val="000000"/>
                <w:sz w:val="16"/>
              </w:rPr>
              <w:t>分别筛选供应商渠道为西星自营/西星自营加第三方、确认方式为立即确认/复合确认、且为按房计价并配置拼房价的产品；一日游不显示可拼房。</w:t>
            </w:r>
          </w:p>
        </w:tc>
        <w:tc>
          <w:tcPr>
            <w:tcW w:w="1682" w:type="dxa"/>
            <w:tcMar>
              <w:top w:w="80" w:type="dxa"/>
              <w:left w:w="80" w:type="dxa"/>
              <w:bottom w:w="80" w:type="dxa"/>
              <w:right w:w="80" w:type="dxa"/>
            </w:tcMar>
            <w:vAlign w:val="center"/>
          </w:tcPr>
          <w:p w14:paraId="1602289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746D06A9">
            <w:pPr>
              <w:spacing w:before="0" w:after="0" w:line="276" w:lineRule="auto"/>
              <w:jc w:val="left"/>
            </w:pPr>
          </w:p>
        </w:tc>
      </w:tr>
      <w:tr w14:paraId="2409BB5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39C9F476">
            <w:pPr>
              <w:spacing w:before="0" w:after="0" w:line="276" w:lineRule="auto"/>
              <w:jc w:val="center"/>
            </w:pPr>
            <w:r>
              <w:rPr>
                <w:rFonts w:ascii="Aptos" w:hAnsi="Aptos" w:eastAsia="微软雅黑"/>
                <w:b w:val="0"/>
                <w:color w:val="000000"/>
                <w:sz w:val="16"/>
              </w:rPr>
              <w:t>16</w:t>
            </w:r>
          </w:p>
        </w:tc>
        <w:tc>
          <w:tcPr>
            <w:tcW w:w="1682" w:type="dxa"/>
            <w:shd w:val="clear" w:color="auto" w:fill="F7FBFE"/>
            <w:tcMar>
              <w:top w:w="80" w:type="dxa"/>
              <w:left w:w="80" w:type="dxa"/>
              <w:bottom w:w="80" w:type="dxa"/>
              <w:right w:w="80" w:type="dxa"/>
            </w:tcMar>
            <w:vAlign w:val="center"/>
          </w:tcPr>
          <w:p w14:paraId="636F57B3">
            <w:pPr>
              <w:spacing w:before="0" w:after="0" w:line="276" w:lineRule="auto"/>
              <w:jc w:val="center"/>
            </w:pPr>
            <w:r>
              <w:rPr>
                <w:rFonts w:ascii="Aptos" w:hAnsi="Aptos" w:eastAsia="微软雅黑"/>
                <w:b w:val="0"/>
                <w:color w:val="000000"/>
                <w:sz w:val="16"/>
              </w:rPr>
              <w:t>列表页-价格与天数</w:t>
            </w:r>
          </w:p>
        </w:tc>
        <w:tc>
          <w:tcPr>
            <w:tcW w:w="1682" w:type="dxa"/>
            <w:shd w:val="clear" w:color="auto" w:fill="F7FBFE"/>
            <w:tcMar>
              <w:top w:w="80" w:type="dxa"/>
              <w:left w:w="80" w:type="dxa"/>
              <w:bottom w:w="80" w:type="dxa"/>
              <w:right w:w="80" w:type="dxa"/>
            </w:tcMar>
            <w:vAlign w:val="center"/>
          </w:tcPr>
          <w:p w14:paraId="0E36A4CD">
            <w:pPr>
              <w:spacing w:before="0" w:after="0" w:line="276" w:lineRule="auto"/>
              <w:jc w:val="left"/>
            </w:pPr>
            <w:r>
              <w:rPr>
                <w:rFonts w:ascii="Aptos" w:hAnsi="Aptos" w:eastAsia="微软雅黑"/>
                <w:b w:val="0"/>
                <w:color w:val="000000"/>
                <w:sz w:val="16"/>
              </w:rPr>
              <w:t>设置价格区间边界值及行程天数筛选。</w:t>
            </w:r>
          </w:p>
        </w:tc>
        <w:tc>
          <w:tcPr>
            <w:tcW w:w="1682" w:type="dxa"/>
            <w:shd w:val="clear" w:color="auto" w:fill="F7FBFE"/>
            <w:tcMar>
              <w:top w:w="80" w:type="dxa"/>
              <w:left w:w="80" w:type="dxa"/>
              <w:bottom w:w="80" w:type="dxa"/>
              <w:right w:w="80" w:type="dxa"/>
            </w:tcMar>
            <w:vAlign w:val="center"/>
          </w:tcPr>
          <w:p w14:paraId="2B1F9695">
            <w:pPr>
              <w:spacing w:before="0" w:after="0" w:line="276" w:lineRule="auto"/>
              <w:jc w:val="left"/>
            </w:pPr>
            <w:r>
              <w:rPr>
                <w:rFonts w:ascii="Aptos" w:hAnsi="Aptos" w:eastAsia="微软雅黑"/>
                <w:b w:val="0"/>
                <w:color w:val="000000"/>
                <w:sz w:val="16"/>
              </w:rPr>
              <w:t>价格区间包含边界值；列表仅展示价格在区间内、行程长度匹配的产品。</w:t>
            </w:r>
          </w:p>
        </w:tc>
        <w:tc>
          <w:tcPr>
            <w:tcW w:w="1682" w:type="dxa"/>
            <w:shd w:val="clear" w:color="auto" w:fill="F7FBFE"/>
            <w:tcMar>
              <w:top w:w="80" w:type="dxa"/>
              <w:left w:w="80" w:type="dxa"/>
              <w:bottom w:w="80" w:type="dxa"/>
              <w:right w:w="80" w:type="dxa"/>
            </w:tcMar>
            <w:vAlign w:val="center"/>
          </w:tcPr>
          <w:p w14:paraId="0895E312">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567DA900">
            <w:pPr>
              <w:spacing w:before="0" w:after="0" w:line="276" w:lineRule="auto"/>
              <w:jc w:val="left"/>
            </w:pPr>
          </w:p>
        </w:tc>
      </w:tr>
      <w:tr w14:paraId="6BE8863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62DB213B">
            <w:pPr>
              <w:spacing w:before="0" w:after="0" w:line="276" w:lineRule="auto"/>
              <w:jc w:val="center"/>
            </w:pPr>
            <w:r>
              <w:rPr>
                <w:rFonts w:ascii="Aptos" w:hAnsi="Aptos" w:eastAsia="微软雅黑"/>
                <w:b w:val="0"/>
                <w:color w:val="000000"/>
                <w:sz w:val="16"/>
              </w:rPr>
              <w:t>17</w:t>
            </w:r>
          </w:p>
        </w:tc>
        <w:tc>
          <w:tcPr>
            <w:tcW w:w="1682" w:type="dxa"/>
            <w:tcMar>
              <w:top w:w="80" w:type="dxa"/>
              <w:left w:w="80" w:type="dxa"/>
              <w:bottom w:w="80" w:type="dxa"/>
              <w:right w:w="80" w:type="dxa"/>
            </w:tcMar>
            <w:vAlign w:val="center"/>
          </w:tcPr>
          <w:p w14:paraId="4A4555F1">
            <w:pPr>
              <w:spacing w:before="0" w:after="0" w:line="276" w:lineRule="auto"/>
              <w:jc w:val="center"/>
            </w:pPr>
            <w:r>
              <w:rPr>
                <w:rFonts w:ascii="Aptos" w:hAnsi="Aptos" w:eastAsia="微软雅黑"/>
                <w:b w:val="0"/>
                <w:color w:val="000000"/>
                <w:sz w:val="16"/>
              </w:rPr>
              <w:t>列表页-标签与规模</w:t>
            </w:r>
          </w:p>
        </w:tc>
        <w:tc>
          <w:tcPr>
            <w:tcW w:w="1682" w:type="dxa"/>
            <w:tcMar>
              <w:top w:w="80" w:type="dxa"/>
              <w:left w:w="80" w:type="dxa"/>
              <w:bottom w:w="80" w:type="dxa"/>
              <w:right w:w="80" w:type="dxa"/>
            </w:tcMar>
            <w:vAlign w:val="center"/>
          </w:tcPr>
          <w:p w14:paraId="10277B8A">
            <w:pPr>
              <w:spacing w:before="0" w:after="0" w:line="276" w:lineRule="auto"/>
              <w:jc w:val="left"/>
            </w:pPr>
            <w:r>
              <w:rPr>
                <w:rFonts w:ascii="Aptos" w:hAnsi="Aptos" w:eastAsia="微软雅黑"/>
                <w:b w:val="0"/>
                <w:color w:val="000000"/>
                <w:sz w:val="16"/>
              </w:rPr>
              <w:t>选择运营标签、主题标签、产品系列、团队规模和参团类型。</w:t>
            </w:r>
          </w:p>
        </w:tc>
        <w:tc>
          <w:tcPr>
            <w:tcW w:w="1682" w:type="dxa"/>
            <w:tcMar>
              <w:top w:w="80" w:type="dxa"/>
              <w:left w:w="80" w:type="dxa"/>
              <w:bottom w:w="80" w:type="dxa"/>
              <w:right w:w="80" w:type="dxa"/>
            </w:tcMar>
            <w:vAlign w:val="center"/>
          </w:tcPr>
          <w:p w14:paraId="5FC8522C">
            <w:pPr>
              <w:spacing w:before="0" w:after="0" w:line="276" w:lineRule="auto"/>
              <w:jc w:val="left"/>
            </w:pPr>
            <w:r>
              <w:rPr>
                <w:rFonts w:ascii="Aptos" w:hAnsi="Aptos" w:eastAsia="微软雅黑"/>
                <w:b w:val="0"/>
                <w:color w:val="000000"/>
                <w:sz w:val="16"/>
              </w:rPr>
              <w:t>列表仅展示满足所选标签、系列、最大成团人数区间及产品类型/子类型的产品；超出一行的筛选项可展开和收起。</w:t>
            </w:r>
          </w:p>
        </w:tc>
        <w:tc>
          <w:tcPr>
            <w:tcW w:w="1682" w:type="dxa"/>
            <w:tcMar>
              <w:top w:w="80" w:type="dxa"/>
              <w:left w:w="80" w:type="dxa"/>
              <w:bottom w:w="80" w:type="dxa"/>
              <w:right w:w="80" w:type="dxa"/>
            </w:tcMar>
            <w:vAlign w:val="center"/>
          </w:tcPr>
          <w:p w14:paraId="1FEEC83C">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3AED7E9E">
            <w:pPr>
              <w:spacing w:before="0" w:after="0" w:line="276" w:lineRule="auto"/>
              <w:jc w:val="left"/>
            </w:pPr>
          </w:p>
        </w:tc>
      </w:tr>
      <w:tr w14:paraId="044FF15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2A1CD2E0">
            <w:pPr>
              <w:spacing w:before="0" w:after="0" w:line="276" w:lineRule="auto"/>
              <w:jc w:val="center"/>
            </w:pPr>
            <w:r>
              <w:rPr>
                <w:rFonts w:ascii="Aptos" w:hAnsi="Aptos" w:eastAsia="微软雅黑"/>
                <w:b w:val="0"/>
                <w:color w:val="000000"/>
                <w:sz w:val="16"/>
              </w:rPr>
              <w:t>18</w:t>
            </w:r>
          </w:p>
        </w:tc>
        <w:tc>
          <w:tcPr>
            <w:tcW w:w="1682" w:type="dxa"/>
            <w:shd w:val="clear" w:color="auto" w:fill="F7FBFE"/>
            <w:tcMar>
              <w:top w:w="80" w:type="dxa"/>
              <w:left w:w="80" w:type="dxa"/>
              <w:bottom w:w="80" w:type="dxa"/>
              <w:right w:w="80" w:type="dxa"/>
            </w:tcMar>
            <w:vAlign w:val="center"/>
          </w:tcPr>
          <w:p w14:paraId="79BB1030">
            <w:pPr>
              <w:spacing w:before="0" w:after="0" w:line="276" w:lineRule="auto"/>
              <w:jc w:val="center"/>
            </w:pPr>
            <w:r>
              <w:rPr>
                <w:rFonts w:ascii="Aptos" w:hAnsi="Aptos" w:eastAsia="微软雅黑"/>
                <w:b w:val="0"/>
                <w:color w:val="000000"/>
                <w:sz w:val="16"/>
              </w:rPr>
              <w:t>列表页-出发日期</w:t>
            </w:r>
          </w:p>
        </w:tc>
        <w:tc>
          <w:tcPr>
            <w:tcW w:w="1682" w:type="dxa"/>
            <w:shd w:val="clear" w:color="auto" w:fill="F7FBFE"/>
            <w:tcMar>
              <w:top w:w="80" w:type="dxa"/>
              <w:left w:w="80" w:type="dxa"/>
              <w:bottom w:w="80" w:type="dxa"/>
              <w:right w:w="80" w:type="dxa"/>
            </w:tcMar>
            <w:vAlign w:val="center"/>
          </w:tcPr>
          <w:p w14:paraId="255FD19E">
            <w:pPr>
              <w:spacing w:before="0" w:after="0" w:line="276" w:lineRule="auto"/>
              <w:jc w:val="left"/>
            </w:pPr>
            <w:r>
              <w:rPr>
                <w:rFonts w:ascii="Aptos" w:hAnsi="Aptos" w:eastAsia="微软雅黑"/>
                <w:b w:val="0"/>
                <w:color w:val="000000"/>
                <w:sz w:val="16"/>
              </w:rPr>
              <w:t>选择开始日期和结束日期；再尝试选择过去日期或结束日期早于开始日期。</w:t>
            </w:r>
          </w:p>
        </w:tc>
        <w:tc>
          <w:tcPr>
            <w:tcW w:w="1682" w:type="dxa"/>
            <w:shd w:val="clear" w:color="auto" w:fill="F7FBFE"/>
            <w:tcMar>
              <w:top w:w="80" w:type="dxa"/>
              <w:left w:w="80" w:type="dxa"/>
              <w:bottom w:w="80" w:type="dxa"/>
              <w:right w:w="80" w:type="dxa"/>
            </w:tcMar>
            <w:vAlign w:val="center"/>
          </w:tcPr>
          <w:p w14:paraId="3D495102">
            <w:pPr>
              <w:spacing w:before="0" w:after="0" w:line="276" w:lineRule="auto"/>
              <w:jc w:val="left"/>
            </w:pPr>
            <w:r>
              <w:rPr>
                <w:rFonts w:ascii="Aptos" w:hAnsi="Aptos" w:eastAsia="微软雅黑"/>
                <w:b w:val="0"/>
                <w:color w:val="000000"/>
                <w:sz w:val="16"/>
              </w:rPr>
              <w:t>可选择当天及之后日期；结束日期不得早于开始日期；列表仅展示班期落在所选区间内的产品。</w:t>
            </w:r>
          </w:p>
        </w:tc>
        <w:tc>
          <w:tcPr>
            <w:tcW w:w="1682" w:type="dxa"/>
            <w:shd w:val="clear" w:color="auto" w:fill="F7FBFE"/>
            <w:tcMar>
              <w:top w:w="80" w:type="dxa"/>
              <w:left w:w="80" w:type="dxa"/>
              <w:bottom w:w="80" w:type="dxa"/>
              <w:right w:w="80" w:type="dxa"/>
            </w:tcMar>
            <w:vAlign w:val="center"/>
          </w:tcPr>
          <w:p w14:paraId="7734E58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5B59E0A8">
            <w:pPr>
              <w:spacing w:before="0" w:after="0" w:line="276" w:lineRule="auto"/>
              <w:jc w:val="left"/>
            </w:pPr>
          </w:p>
        </w:tc>
      </w:tr>
      <w:tr w14:paraId="102A9966">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208BE8F3">
            <w:pPr>
              <w:spacing w:before="0" w:after="0" w:line="276" w:lineRule="auto"/>
              <w:jc w:val="center"/>
            </w:pPr>
            <w:r>
              <w:rPr>
                <w:rFonts w:ascii="Aptos" w:hAnsi="Aptos" w:eastAsia="微软雅黑"/>
                <w:b w:val="0"/>
                <w:color w:val="000000"/>
                <w:sz w:val="16"/>
              </w:rPr>
              <w:t>19</w:t>
            </w:r>
          </w:p>
        </w:tc>
        <w:tc>
          <w:tcPr>
            <w:tcW w:w="1682" w:type="dxa"/>
            <w:tcMar>
              <w:top w:w="80" w:type="dxa"/>
              <w:left w:w="80" w:type="dxa"/>
              <w:bottom w:w="80" w:type="dxa"/>
              <w:right w:w="80" w:type="dxa"/>
            </w:tcMar>
            <w:vAlign w:val="center"/>
          </w:tcPr>
          <w:p w14:paraId="44BD00AF">
            <w:pPr>
              <w:spacing w:before="0" w:after="0" w:line="276" w:lineRule="auto"/>
              <w:jc w:val="center"/>
            </w:pPr>
            <w:r>
              <w:rPr>
                <w:rFonts w:ascii="Aptos" w:hAnsi="Aptos" w:eastAsia="微软雅黑"/>
                <w:b w:val="0"/>
                <w:color w:val="000000"/>
                <w:sz w:val="16"/>
              </w:rPr>
              <w:t>列表页-已选与重置</w:t>
            </w:r>
          </w:p>
        </w:tc>
        <w:tc>
          <w:tcPr>
            <w:tcW w:w="1682" w:type="dxa"/>
            <w:tcMar>
              <w:top w:w="80" w:type="dxa"/>
              <w:left w:w="80" w:type="dxa"/>
              <w:bottom w:w="80" w:type="dxa"/>
              <w:right w:w="80" w:type="dxa"/>
            </w:tcMar>
            <w:vAlign w:val="center"/>
          </w:tcPr>
          <w:p w14:paraId="21C84DD2">
            <w:pPr>
              <w:spacing w:before="0" w:after="0" w:line="276" w:lineRule="auto"/>
              <w:jc w:val="left"/>
            </w:pPr>
            <w:r>
              <w:rPr>
                <w:rFonts w:ascii="Aptos" w:hAnsi="Aptos" w:eastAsia="微软雅黑"/>
                <w:b w:val="0"/>
                <w:color w:val="000000"/>
                <w:sz w:val="16"/>
              </w:rPr>
              <w:t>点击已选筛选项，再点击重置。</w:t>
            </w:r>
          </w:p>
        </w:tc>
        <w:tc>
          <w:tcPr>
            <w:tcW w:w="1682" w:type="dxa"/>
            <w:tcMar>
              <w:top w:w="80" w:type="dxa"/>
              <w:left w:w="80" w:type="dxa"/>
              <w:bottom w:w="80" w:type="dxa"/>
              <w:right w:w="80" w:type="dxa"/>
            </w:tcMar>
            <w:vAlign w:val="center"/>
          </w:tcPr>
          <w:p w14:paraId="7A26F046">
            <w:pPr>
              <w:spacing w:before="0" w:after="0" w:line="276" w:lineRule="auto"/>
              <w:jc w:val="left"/>
            </w:pPr>
            <w:r>
              <w:rPr>
                <w:rFonts w:ascii="Aptos" w:hAnsi="Aptos" w:eastAsia="微软雅黑"/>
                <w:b w:val="0"/>
                <w:color w:val="000000"/>
                <w:sz w:val="16"/>
              </w:rPr>
              <w:t>点击单个已选项仅清除该条件；点击重置清除全部筛选条件并恢复默认未选状态。</w:t>
            </w:r>
          </w:p>
        </w:tc>
        <w:tc>
          <w:tcPr>
            <w:tcW w:w="1682" w:type="dxa"/>
            <w:tcMar>
              <w:top w:w="80" w:type="dxa"/>
              <w:left w:w="80" w:type="dxa"/>
              <w:bottom w:w="80" w:type="dxa"/>
              <w:right w:w="80" w:type="dxa"/>
            </w:tcMar>
            <w:vAlign w:val="center"/>
          </w:tcPr>
          <w:p w14:paraId="4CE985F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2FD7EE04">
            <w:pPr>
              <w:spacing w:before="0" w:after="0" w:line="276" w:lineRule="auto"/>
              <w:jc w:val="left"/>
            </w:pPr>
          </w:p>
        </w:tc>
      </w:tr>
      <w:tr w14:paraId="2BE3427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767DEC94">
            <w:pPr>
              <w:spacing w:before="0" w:after="0" w:line="276" w:lineRule="auto"/>
              <w:jc w:val="center"/>
            </w:pPr>
            <w:r>
              <w:rPr>
                <w:rFonts w:ascii="Aptos" w:hAnsi="Aptos" w:eastAsia="微软雅黑"/>
                <w:b w:val="0"/>
                <w:color w:val="000000"/>
                <w:sz w:val="16"/>
              </w:rPr>
              <w:t>20</w:t>
            </w:r>
          </w:p>
        </w:tc>
        <w:tc>
          <w:tcPr>
            <w:tcW w:w="1682" w:type="dxa"/>
            <w:shd w:val="clear" w:color="auto" w:fill="F7FBFE"/>
            <w:tcMar>
              <w:top w:w="80" w:type="dxa"/>
              <w:left w:w="80" w:type="dxa"/>
              <w:bottom w:w="80" w:type="dxa"/>
              <w:right w:w="80" w:type="dxa"/>
            </w:tcMar>
            <w:vAlign w:val="center"/>
          </w:tcPr>
          <w:p w14:paraId="6B13427D">
            <w:pPr>
              <w:spacing w:before="0" w:after="0" w:line="276" w:lineRule="auto"/>
              <w:jc w:val="center"/>
            </w:pPr>
            <w:r>
              <w:rPr>
                <w:rFonts w:ascii="Aptos" w:hAnsi="Aptos" w:eastAsia="微软雅黑"/>
                <w:b w:val="0"/>
                <w:color w:val="000000"/>
                <w:sz w:val="16"/>
              </w:rPr>
              <w:t>列表页-排序</w:t>
            </w:r>
          </w:p>
        </w:tc>
        <w:tc>
          <w:tcPr>
            <w:tcW w:w="1682" w:type="dxa"/>
            <w:shd w:val="clear" w:color="auto" w:fill="F7FBFE"/>
            <w:tcMar>
              <w:top w:w="80" w:type="dxa"/>
              <w:left w:w="80" w:type="dxa"/>
              <w:bottom w:w="80" w:type="dxa"/>
              <w:right w:w="80" w:type="dxa"/>
            </w:tcMar>
            <w:vAlign w:val="center"/>
          </w:tcPr>
          <w:p w14:paraId="78D7A13A">
            <w:pPr>
              <w:spacing w:before="0" w:after="0" w:line="276" w:lineRule="auto"/>
              <w:jc w:val="left"/>
            </w:pPr>
            <w:r>
              <w:rPr>
                <w:rFonts w:ascii="Aptos" w:hAnsi="Aptos" w:eastAsia="微软雅黑"/>
                <w:b w:val="0"/>
                <w:color w:val="000000"/>
                <w:sz w:val="16"/>
              </w:rPr>
              <w:t>分别选择人工推荐、智能排序、评分、销量、价格从低到高、价格从高到低。</w:t>
            </w:r>
          </w:p>
        </w:tc>
        <w:tc>
          <w:tcPr>
            <w:tcW w:w="1682" w:type="dxa"/>
            <w:shd w:val="clear" w:color="auto" w:fill="F7FBFE"/>
            <w:tcMar>
              <w:top w:w="80" w:type="dxa"/>
              <w:left w:w="80" w:type="dxa"/>
              <w:bottom w:w="80" w:type="dxa"/>
              <w:right w:w="80" w:type="dxa"/>
            </w:tcMar>
            <w:vAlign w:val="center"/>
          </w:tcPr>
          <w:p w14:paraId="371B2785">
            <w:pPr>
              <w:spacing w:before="0" w:after="0" w:line="276" w:lineRule="auto"/>
              <w:jc w:val="left"/>
            </w:pPr>
            <w:r>
              <w:rPr>
                <w:rFonts w:ascii="Aptos" w:hAnsi="Aptos" w:eastAsia="微软雅黑"/>
                <w:b w:val="0"/>
                <w:color w:val="000000"/>
                <w:sz w:val="16"/>
              </w:rPr>
              <w:t>人工推荐优先于算法结果并过滤重复产品；各排序结果符合对应评分、已支付订单销量、币种转换后价格及修改时间规则。</w:t>
            </w:r>
          </w:p>
        </w:tc>
        <w:tc>
          <w:tcPr>
            <w:tcW w:w="1682" w:type="dxa"/>
            <w:shd w:val="clear" w:color="auto" w:fill="F7FBFE"/>
            <w:tcMar>
              <w:top w:w="80" w:type="dxa"/>
              <w:left w:w="80" w:type="dxa"/>
              <w:bottom w:w="80" w:type="dxa"/>
              <w:right w:w="80" w:type="dxa"/>
            </w:tcMar>
            <w:vAlign w:val="center"/>
          </w:tcPr>
          <w:p w14:paraId="6EAF40ED">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37D7564">
            <w:pPr>
              <w:spacing w:before="0" w:after="0" w:line="276" w:lineRule="auto"/>
              <w:jc w:val="left"/>
            </w:pPr>
          </w:p>
        </w:tc>
      </w:tr>
      <w:tr w14:paraId="3B0FB3F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25118649">
            <w:pPr>
              <w:spacing w:before="0" w:after="0" w:line="276" w:lineRule="auto"/>
              <w:jc w:val="center"/>
            </w:pPr>
            <w:r>
              <w:rPr>
                <w:rFonts w:ascii="Aptos" w:hAnsi="Aptos" w:eastAsia="微软雅黑"/>
                <w:b w:val="0"/>
                <w:color w:val="000000"/>
                <w:sz w:val="16"/>
              </w:rPr>
              <w:t>21</w:t>
            </w:r>
          </w:p>
        </w:tc>
        <w:tc>
          <w:tcPr>
            <w:tcW w:w="1682" w:type="dxa"/>
            <w:tcMar>
              <w:top w:w="80" w:type="dxa"/>
              <w:left w:w="80" w:type="dxa"/>
              <w:bottom w:w="80" w:type="dxa"/>
              <w:right w:w="80" w:type="dxa"/>
            </w:tcMar>
            <w:vAlign w:val="center"/>
          </w:tcPr>
          <w:p w14:paraId="1138A23A">
            <w:pPr>
              <w:spacing w:before="0" w:after="0" w:line="276" w:lineRule="auto"/>
              <w:jc w:val="center"/>
            </w:pPr>
            <w:r>
              <w:rPr>
                <w:rFonts w:ascii="Aptos" w:hAnsi="Aptos" w:eastAsia="微软雅黑"/>
                <w:b w:val="0"/>
                <w:color w:val="000000"/>
                <w:sz w:val="16"/>
              </w:rPr>
              <w:t>列表页-产品卡片</w:t>
            </w:r>
          </w:p>
        </w:tc>
        <w:tc>
          <w:tcPr>
            <w:tcW w:w="1682" w:type="dxa"/>
            <w:tcMar>
              <w:top w:w="80" w:type="dxa"/>
              <w:left w:w="80" w:type="dxa"/>
              <w:bottom w:w="80" w:type="dxa"/>
              <w:right w:w="80" w:type="dxa"/>
            </w:tcMar>
            <w:vAlign w:val="center"/>
          </w:tcPr>
          <w:p w14:paraId="5E5A1B53">
            <w:pPr>
              <w:spacing w:before="0" w:after="0" w:line="276" w:lineRule="auto"/>
              <w:jc w:val="left"/>
            </w:pPr>
            <w:r>
              <w:rPr>
                <w:rFonts w:ascii="Aptos" w:hAnsi="Aptos" w:eastAsia="微软雅黑"/>
                <w:b w:val="0"/>
                <w:color w:val="000000"/>
                <w:sz w:val="16"/>
              </w:rPr>
              <w:t>查看有图/无图、有优惠/无优惠、有/无评价的产品卡片。</w:t>
            </w:r>
          </w:p>
        </w:tc>
        <w:tc>
          <w:tcPr>
            <w:tcW w:w="1682" w:type="dxa"/>
            <w:tcMar>
              <w:top w:w="80" w:type="dxa"/>
              <w:left w:w="80" w:type="dxa"/>
              <w:bottom w:w="80" w:type="dxa"/>
              <w:right w:w="80" w:type="dxa"/>
            </w:tcMar>
            <w:vAlign w:val="center"/>
          </w:tcPr>
          <w:p w14:paraId="588BEE8F">
            <w:pPr>
              <w:spacing w:before="0" w:after="0" w:line="276" w:lineRule="auto"/>
              <w:jc w:val="left"/>
            </w:pPr>
            <w:r>
              <w:rPr>
                <w:rFonts w:ascii="Aptos" w:hAnsi="Aptos" w:eastAsia="微软雅黑"/>
                <w:b w:val="0"/>
                <w:color w:val="000000"/>
                <w:sz w:val="16"/>
              </w:rPr>
              <w:t>卡片显示首图或默认图、两行内产品名、符合条件的折扣/自营/主题标签、销量、评价和价格；缺少评价或标签时不显示对应字段。</w:t>
            </w:r>
          </w:p>
        </w:tc>
        <w:tc>
          <w:tcPr>
            <w:tcW w:w="1682" w:type="dxa"/>
            <w:tcMar>
              <w:top w:w="80" w:type="dxa"/>
              <w:left w:w="80" w:type="dxa"/>
              <w:bottom w:w="80" w:type="dxa"/>
              <w:right w:w="80" w:type="dxa"/>
            </w:tcMar>
            <w:vAlign w:val="center"/>
          </w:tcPr>
          <w:p w14:paraId="038909B6">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5ADA6DF">
            <w:pPr>
              <w:spacing w:before="0" w:after="0" w:line="276" w:lineRule="auto"/>
              <w:jc w:val="left"/>
            </w:pPr>
          </w:p>
        </w:tc>
      </w:tr>
      <w:tr w14:paraId="42C642F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73A9DE2C">
            <w:pPr>
              <w:spacing w:before="0" w:after="0" w:line="276" w:lineRule="auto"/>
              <w:jc w:val="center"/>
            </w:pPr>
            <w:r>
              <w:rPr>
                <w:rFonts w:ascii="Aptos" w:hAnsi="Aptos" w:eastAsia="微软雅黑"/>
                <w:b w:val="0"/>
                <w:color w:val="000000"/>
                <w:sz w:val="16"/>
              </w:rPr>
              <w:t>22</w:t>
            </w:r>
          </w:p>
        </w:tc>
        <w:tc>
          <w:tcPr>
            <w:tcW w:w="1682" w:type="dxa"/>
            <w:shd w:val="clear" w:color="auto" w:fill="F7FBFE"/>
            <w:tcMar>
              <w:top w:w="80" w:type="dxa"/>
              <w:left w:w="80" w:type="dxa"/>
              <w:bottom w:w="80" w:type="dxa"/>
              <w:right w:w="80" w:type="dxa"/>
            </w:tcMar>
            <w:vAlign w:val="center"/>
          </w:tcPr>
          <w:p w14:paraId="1EFE447D">
            <w:pPr>
              <w:spacing w:before="0" w:after="0" w:line="276" w:lineRule="auto"/>
              <w:jc w:val="center"/>
            </w:pPr>
            <w:r>
              <w:rPr>
                <w:rFonts w:ascii="Aptos" w:hAnsi="Aptos" w:eastAsia="微软雅黑"/>
                <w:b w:val="0"/>
                <w:color w:val="000000"/>
                <w:sz w:val="16"/>
              </w:rPr>
              <w:t>列表页-加载与回顶</w:t>
            </w:r>
          </w:p>
        </w:tc>
        <w:tc>
          <w:tcPr>
            <w:tcW w:w="1682" w:type="dxa"/>
            <w:shd w:val="clear" w:color="auto" w:fill="F7FBFE"/>
            <w:tcMar>
              <w:top w:w="80" w:type="dxa"/>
              <w:left w:w="80" w:type="dxa"/>
              <w:bottom w:w="80" w:type="dxa"/>
              <w:right w:w="80" w:type="dxa"/>
            </w:tcMar>
            <w:vAlign w:val="center"/>
          </w:tcPr>
          <w:p w14:paraId="3183B7F5">
            <w:pPr>
              <w:spacing w:before="0" w:after="0" w:line="276" w:lineRule="auto"/>
              <w:jc w:val="left"/>
            </w:pPr>
            <w:r>
              <w:rPr>
                <w:rFonts w:ascii="Aptos" w:hAnsi="Aptos" w:eastAsia="微软雅黑"/>
                <w:b w:val="0"/>
                <w:color w:val="000000"/>
                <w:sz w:val="16"/>
              </w:rPr>
              <w:t>向下滑动加载更多；在加载中和加载失败时观察提示；滑动超过一屏后点击返回顶部。</w:t>
            </w:r>
          </w:p>
        </w:tc>
        <w:tc>
          <w:tcPr>
            <w:tcW w:w="1682" w:type="dxa"/>
            <w:shd w:val="clear" w:color="auto" w:fill="F7FBFE"/>
            <w:tcMar>
              <w:top w:w="80" w:type="dxa"/>
              <w:left w:w="80" w:type="dxa"/>
              <w:bottom w:w="80" w:type="dxa"/>
              <w:right w:w="80" w:type="dxa"/>
            </w:tcMar>
            <w:vAlign w:val="center"/>
          </w:tcPr>
          <w:p w14:paraId="00EDADEA">
            <w:pPr>
              <w:spacing w:before="0" w:after="0" w:line="276" w:lineRule="auto"/>
              <w:jc w:val="left"/>
            </w:pPr>
            <w:r>
              <w:rPr>
                <w:rFonts w:ascii="Aptos" w:hAnsi="Aptos" w:eastAsia="微软雅黑"/>
                <w:b w:val="0"/>
                <w:color w:val="000000"/>
                <w:sz w:val="16"/>
              </w:rPr>
              <w:t>每次展示 5 条并从列表末尾继续加载；加载中显示“加载中...”，失败显示“加载失败，点击重试”；返回顶部平滑回到顶部并隐藏按钮。</w:t>
            </w:r>
          </w:p>
        </w:tc>
        <w:tc>
          <w:tcPr>
            <w:tcW w:w="1682" w:type="dxa"/>
            <w:shd w:val="clear" w:color="auto" w:fill="F7FBFE"/>
            <w:tcMar>
              <w:top w:w="80" w:type="dxa"/>
              <w:left w:w="80" w:type="dxa"/>
              <w:bottom w:w="80" w:type="dxa"/>
              <w:right w:w="80" w:type="dxa"/>
            </w:tcMar>
            <w:vAlign w:val="center"/>
          </w:tcPr>
          <w:p w14:paraId="258D807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B7CACA7">
            <w:pPr>
              <w:spacing w:before="0" w:after="0" w:line="276" w:lineRule="auto"/>
              <w:jc w:val="left"/>
            </w:pPr>
          </w:p>
        </w:tc>
      </w:tr>
      <w:tr w14:paraId="4BC7CB48">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7D8BDD0">
            <w:pPr>
              <w:spacing w:before="0" w:after="0" w:line="276" w:lineRule="auto"/>
              <w:jc w:val="center"/>
            </w:pPr>
            <w:r>
              <w:rPr>
                <w:rFonts w:ascii="Aptos" w:hAnsi="Aptos" w:eastAsia="微软雅黑"/>
                <w:b w:val="0"/>
                <w:color w:val="000000"/>
                <w:sz w:val="16"/>
              </w:rPr>
              <w:t>23</w:t>
            </w:r>
          </w:p>
        </w:tc>
        <w:tc>
          <w:tcPr>
            <w:tcW w:w="1682" w:type="dxa"/>
            <w:tcMar>
              <w:top w:w="80" w:type="dxa"/>
              <w:left w:w="80" w:type="dxa"/>
              <w:bottom w:w="80" w:type="dxa"/>
              <w:right w:w="80" w:type="dxa"/>
            </w:tcMar>
            <w:vAlign w:val="center"/>
          </w:tcPr>
          <w:p w14:paraId="20BBF461">
            <w:pPr>
              <w:spacing w:before="0" w:after="0" w:line="276" w:lineRule="auto"/>
              <w:jc w:val="center"/>
            </w:pPr>
            <w:r>
              <w:rPr>
                <w:rFonts w:ascii="Aptos" w:hAnsi="Aptos" w:eastAsia="微软雅黑"/>
                <w:b w:val="0"/>
                <w:color w:val="000000"/>
                <w:sz w:val="16"/>
              </w:rPr>
              <w:t>产品详情-预订前置</w:t>
            </w:r>
          </w:p>
        </w:tc>
        <w:tc>
          <w:tcPr>
            <w:tcW w:w="1682" w:type="dxa"/>
            <w:tcMar>
              <w:top w:w="80" w:type="dxa"/>
              <w:left w:w="80" w:type="dxa"/>
              <w:bottom w:w="80" w:type="dxa"/>
              <w:right w:w="80" w:type="dxa"/>
            </w:tcMar>
            <w:vAlign w:val="center"/>
          </w:tcPr>
          <w:p w14:paraId="740FFFE0">
            <w:pPr>
              <w:spacing w:before="0" w:after="0" w:line="276" w:lineRule="auto"/>
              <w:jc w:val="left"/>
            </w:pPr>
            <w:r>
              <w:rPr>
                <w:rFonts w:ascii="Aptos" w:hAnsi="Aptos" w:eastAsia="微软雅黑"/>
                <w:b w:val="0"/>
                <w:color w:val="000000"/>
                <w:sz w:val="16"/>
              </w:rPr>
              <w:t>未登录时点击立即预订；登录后再次点击立即预订。</w:t>
            </w:r>
          </w:p>
        </w:tc>
        <w:tc>
          <w:tcPr>
            <w:tcW w:w="1682" w:type="dxa"/>
            <w:tcMar>
              <w:top w:w="80" w:type="dxa"/>
              <w:left w:w="80" w:type="dxa"/>
              <w:bottom w:w="80" w:type="dxa"/>
              <w:right w:w="80" w:type="dxa"/>
            </w:tcMar>
            <w:vAlign w:val="center"/>
          </w:tcPr>
          <w:p w14:paraId="349D9486">
            <w:pPr>
              <w:spacing w:before="0" w:after="0" w:line="276" w:lineRule="auto"/>
              <w:jc w:val="left"/>
            </w:pPr>
            <w:r>
              <w:rPr>
                <w:rFonts w:ascii="Aptos" w:hAnsi="Aptos" w:eastAsia="微软雅黑"/>
                <w:b w:val="0"/>
                <w:color w:val="000000"/>
                <w:sz w:val="16"/>
              </w:rPr>
              <w:t>未登录跳转登录/注册页；登录后进入产品预订页。</w:t>
            </w:r>
          </w:p>
        </w:tc>
        <w:tc>
          <w:tcPr>
            <w:tcW w:w="1682" w:type="dxa"/>
            <w:tcMar>
              <w:top w:w="80" w:type="dxa"/>
              <w:left w:w="80" w:type="dxa"/>
              <w:bottom w:w="80" w:type="dxa"/>
              <w:right w:w="80" w:type="dxa"/>
            </w:tcMar>
            <w:vAlign w:val="center"/>
          </w:tcPr>
          <w:p w14:paraId="591D4419">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26C1F82E">
            <w:pPr>
              <w:spacing w:before="0" w:after="0" w:line="276" w:lineRule="auto"/>
              <w:jc w:val="left"/>
            </w:pPr>
          </w:p>
        </w:tc>
      </w:tr>
      <w:tr w14:paraId="2882184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41CAB168">
            <w:pPr>
              <w:spacing w:before="0" w:after="0" w:line="276" w:lineRule="auto"/>
              <w:jc w:val="center"/>
            </w:pPr>
            <w:r>
              <w:rPr>
                <w:rFonts w:ascii="Aptos" w:hAnsi="Aptos" w:eastAsia="微软雅黑"/>
                <w:b w:val="0"/>
                <w:color w:val="000000"/>
                <w:sz w:val="16"/>
              </w:rPr>
              <w:t>24</w:t>
            </w:r>
          </w:p>
        </w:tc>
        <w:tc>
          <w:tcPr>
            <w:tcW w:w="1682" w:type="dxa"/>
            <w:shd w:val="clear" w:color="auto" w:fill="F7FBFE"/>
            <w:tcMar>
              <w:top w:w="80" w:type="dxa"/>
              <w:left w:w="80" w:type="dxa"/>
              <w:bottom w:w="80" w:type="dxa"/>
              <w:right w:w="80" w:type="dxa"/>
            </w:tcMar>
            <w:vAlign w:val="center"/>
          </w:tcPr>
          <w:p w14:paraId="02A4AB9F">
            <w:pPr>
              <w:spacing w:before="0" w:after="0" w:line="276" w:lineRule="auto"/>
              <w:jc w:val="center"/>
            </w:pPr>
            <w:r>
              <w:rPr>
                <w:rFonts w:ascii="Aptos" w:hAnsi="Aptos" w:eastAsia="微软雅黑"/>
                <w:b w:val="0"/>
                <w:color w:val="000000"/>
                <w:sz w:val="16"/>
              </w:rPr>
              <w:t>产品详情-头图与返回</w:t>
            </w:r>
          </w:p>
        </w:tc>
        <w:tc>
          <w:tcPr>
            <w:tcW w:w="1682" w:type="dxa"/>
            <w:shd w:val="clear" w:color="auto" w:fill="F7FBFE"/>
            <w:tcMar>
              <w:top w:w="80" w:type="dxa"/>
              <w:left w:w="80" w:type="dxa"/>
              <w:bottom w:w="80" w:type="dxa"/>
              <w:right w:w="80" w:type="dxa"/>
            </w:tcMar>
            <w:vAlign w:val="center"/>
          </w:tcPr>
          <w:p w14:paraId="087DC685">
            <w:pPr>
              <w:spacing w:before="0" w:after="0" w:line="276" w:lineRule="auto"/>
              <w:jc w:val="left"/>
            </w:pPr>
            <w:r>
              <w:rPr>
                <w:rFonts w:ascii="Aptos" w:hAnsi="Aptos" w:eastAsia="微软雅黑"/>
                <w:b w:val="0"/>
                <w:color w:val="000000"/>
                <w:sz w:val="16"/>
              </w:rPr>
              <w:t>滑动头图、打开图片/视频并点击返回。</w:t>
            </w:r>
          </w:p>
        </w:tc>
        <w:tc>
          <w:tcPr>
            <w:tcW w:w="1682" w:type="dxa"/>
            <w:shd w:val="clear" w:color="auto" w:fill="F7FBFE"/>
            <w:tcMar>
              <w:top w:w="80" w:type="dxa"/>
              <w:left w:w="80" w:type="dxa"/>
              <w:bottom w:w="80" w:type="dxa"/>
              <w:right w:w="80" w:type="dxa"/>
            </w:tcMar>
            <w:vAlign w:val="center"/>
          </w:tcPr>
          <w:p w14:paraId="436C2D9A">
            <w:pPr>
              <w:spacing w:before="0" w:after="0" w:line="276" w:lineRule="auto"/>
              <w:jc w:val="left"/>
            </w:pPr>
            <w:r>
              <w:rPr>
                <w:rFonts w:ascii="Aptos" w:hAnsi="Aptos" w:eastAsia="微软雅黑"/>
                <w:b w:val="0"/>
                <w:color w:val="000000"/>
                <w:sz w:val="16"/>
              </w:rPr>
              <w:t>按 OP 配置顺序展示图片和视频数量；可查看大图或播放视频；返回上一个页面。</w:t>
            </w:r>
          </w:p>
        </w:tc>
        <w:tc>
          <w:tcPr>
            <w:tcW w:w="1682" w:type="dxa"/>
            <w:shd w:val="clear" w:color="auto" w:fill="F7FBFE"/>
            <w:tcMar>
              <w:top w:w="80" w:type="dxa"/>
              <w:left w:w="80" w:type="dxa"/>
              <w:bottom w:w="80" w:type="dxa"/>
              <w:right w:w="80" w:type="dxa"/>
            </w:tcMar>
            <w:vAlign w:val="center"/>
          </w:tcPr>
          <w:p w14:paraId="36F8CD50">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3841CEBC">
            <w:pPr>
              <w:spacing w:before="0" w:after="0" w:line="276" w:lineRule="auto"/>
              <w:jc w:val="left"/>
            </w:pPr>
          </w:p>
        </w:tc>
      </w:tr>
      <w:tr w14:paraId="14323FF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3A3890F9">
            <w:pPr>
              <w:spacing w:before="0" w:after="0" w:line="276" w:lineRule="auto"/>
              <w:jc w:val="center"/>
            </w:pPr>
            <w:r>
              <w:rPr>
                <w:rFonts w:ascii="Aptos" w:hAnsi="Aptos" w:eastAsia="微软雅黑"/>
                <w:b w:val="0"/>
                <w:color w:val="000000"/>
                <w:sz w:val="16"/>
              </w:rPr>
              <w:t>25</w:t>
            </w:r>
          </w:p>
        </w:tc>
        <w:tc>
          <w:tcPr>
            <w:tcW w:w="1682" w:type="dxa"/>
            <w:tcMar>
              <w:top w:w="80" w:type="dxa"/>
              <w:left w:w="80" w:type="dxa"/>
              <w:bottom w:w="80" w:type="dxa"/>
              <w:right w:w="80" w:type="dxa"/>
            </w:tcMar>
            <w:vAlign w:val="center"/>
          </w:tcPr>
          <w:p w14:paraId="3321C974">
            <w:pPr>
              <w:spacing w:before="0" w:after="0" w:line="276" w:lineRule="auto"/>
              <w:jc w:val="center"/>
            </w:pPr>
            <w:r>
              <w:rPr>
                <w:rFonts w:ascii="Aptos" w:hAnsi="Aptos" w:eastAsia="微软雅黑"/>
                <w:b w:val="0"/>
                <w:color w:val="000000"/>
                <w:sz w:val="16"/>
              </w:rPr>
              <w:t>产品详情-收藏</w:t>
            </w:r>
          </w:p>
        </w:tc>
        <w:tc>
          <w:tcPr>
            <w:tcW w:w="1682" w:type="dxa"/>
            <w:tcMar>
              <w:top w:w="80" w:type="dxa"/>
              <w:left w:w="80" w:type="dxa"/>
              <w:bottom w:w="80" w:type="dxa"/>
              <w:right w:w="80" w:type="dxa"/>
            </w:tcMar>
            <w:vAlign w:val="center"/>
          </w:tcPr>
          <w:p w14:paraId="2A8137E2">
            <w:pPr>
              <w:spacing w:before="0" w:after="0" w:line="276" w:lineRule="auto"/>
              <w:jc w:val="left"/>
            </w:pPr>
            <w:r>
              <w:rPr>
                <w:rFonts w:ascii="Aptos" w:hAnsi="Aptos" w:eastAsia="微软雅黑"/>
                <w:b w:val="0"/>
                <w:color w:val="000000"/>
                <w:sz w:val="16"/>
              </w:rPr>
              <w:t>未登录和登录状态下分别点击收藏；登录后再次点击收藏。</w:t>
            </w:r>
          </w:p>
        </w:tc>
        <w:tc>
          <w:tcPr>
            <w:tcW w:w="1682" w:type="dxa"/>
            <w:tcMar>
              <w:top w:w="80" w:type="dxa"/>
              <w:left w:w="80" w:type="dxa"/>
              <w:bottom w:w="80" w:type="dxa"/>
              <w:right w:w="80" w:type="dxa"/>
            </w:tcMar>
            <w:vAlign w:val="center"/>
          </w:tcPr>
          <w:p w14:paraId="2009B8AA">
            <w:pPr>
              <w:spacing w:before="0" w:after="0" w:line="276" w:lineRule="auto"/>
              <w:jc w:val="left"/>
            </w:pPr>
            <w:r>
              <w:rPr>
                <w:rFonts w:ascii="Aptos" w:hAnsi="Aptos" w:eastAsia="微软雅黑"/>
                <w:b w:val="0"/>
                <w:color w:val="000000"/>
                <w:sz w:val="16"/>
              </w:rPr>
              <w:t>未登录跳转登录页；登录后收藏成功并出现在我的收藏；再次点击取消收藏。</w:t>
            </w:r>
          </w:p>
        </w:tc>
        <w:tc>
          <w:tcPr>
            <w:tcW w:w="1682" w:type="dxa"/>
            <w:tcMar>
              <w:top w:w="80" w:type="dxa"/>
              <w:left w:w="80" w:type="dxa"/>
              <w:bottom w:w="80" w:type="dxa"/>
              <w:right w:w="80" w:type="dxa"/>
            </w:tcMar>
            <w:vAlign w:val="center"/>
          </w:tcPr>
          <w:p w14:paraId="11206F31">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18A8A931">
            <w:pPr>
              <w:spacing w:before="0" w:after="0" w:line="276" w:lineRule="auto"/>
              <w:jc w:val="left"/>
            </w:pPr>
          </w:p>
        </w:tc>
      </w:tr>
      <w:tr w14:paraId="0D7251B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0C49D474">
            <w:pPr>
              <w:spacing w:before="0" w:after="0" w:line="276" w:lineRule="auto"/>
              <w:jc w:val="center"/>
            </w:pPr>
            <w:r>
              <w:rPr>
                <w:rFonts w:ascii="Aptos" w:hAnsi="Aptos" w:eastAsia="微软雅黑"/>
                <w:b w:val="0"/>
                <w:color w:val="000000"/>
                <w:sz w:val="16"/>
              </w:rPr>
              <w:t>26</w:t>
            </w:r>
          </w:p>
        </w:tc>
        <w:tc>
          <w:tcPr>
            <w:tcW w:w="1682" w:type="dxa"/>
            <w:shd w:val="clear" w:color="auto" w:fill="F7FBFE"/>
            <w:tcMar>
              <w:top w:w="80" w:type="dxa"/>
              <w:left w:w="80" w:type="dxa"/>
              <w:bottom w:w="80" w:type="dxa"/>
              <w:right w:w="80" w:type="dxa"/>
            </w:tcMar>
            <w:vAlign w:val="center"/>
          </w:tcPr>
          <w:p w14:paraId="25C43B31">
            <w:pPr>
              <w:spacing w:before="0" w:after="0" w:line="276" w:lineRule="auto"/>
              <w:jc w:val="center"/>
            </w:pPr>
            <w:r>
              <w:rPr>
                <w:rFonts w:ascii="Aptos" w:hAnsi="Aptos" w:eastAsia="微软雅黑"/>
                <w:b w:val="0"/>
                <w:color w:val="000000"/>
                <w:sz w:val="16"/>
              </w:rPr>
              <w:t>产品详情-分享</w:t>
            </w:r>
          </w:p>
        </w:tc>
        <w:tc>
          <w:tcPr>
            <w:tcW w:w="1682" w:type="dxa"/>
            <w:shd w:val="clear" w:color="auto" w:fill="F7FBFE"/>
            <w:tcMar>
              <w:top w:w="80" w:type="dxa"/>
              <w:left w:w="80" w:type="dxa"/>
              <w:bottom w:w="80" w:type="dxa"/>
              <w:right w:w="80" w:type="dxa"/>
            </w:tcMar>
            <w:vAlign w:val="center"/>
          </w:tcPr>
          <w:p w14:paraId="7FED9D30">
            <w:pPr>
              <w:spacing w:before="0" w:after="0" w:line="276" w:lineRule="auto"/>
              <w:jc w:val="left"/>
            </w:pPr>
            <w:r>
              <w:rPr>
                <w:rFonts w:ascii="Aptos" w:hAnsi="Aptos" w:eastAsia="微软雅黑"/>
                <w:b w:val="0"/>
                <w:color w:val="000000"/>
                <w:sz w:val="16"/>
              </w:rPr>
              <w:t>点击分享并选择任一渠道。</w:t>
            </w:r>
          </w:p>
        </w:tc>
        <w:tc>
          <w:tcPr>
            <w:tcW w:w="1682" w:type="dxa"/>
            <w:shd w:val="clear" w:color="auto" w:fill="F7FBFE"/>
            <w:tcMar>
              <w:top w:w="80" w:type="dxa"/>
              <w:left w:w="80" w:type="dxa"/>
              <w:bottom w:w="80" w:type="dxa"/>
              <w:right w:w="80" w:type="dxa"/>
            </w:tcMar>
            <w:vAlign w:val="center"/>
          </w:tcPr>
          <w:p w14:paraId="056E114C">
            <w:pPr>
              <w:spacing w:before="0" w:after="0" w:line="276" w:lineRule="auto"/>
              <w:jc w:val="left"/>
            </w:pPr>
            <w:r>
              <w:rPr>
                <w:rFonts w:ascii="Aptos" w:hAnsi="Aptos" w:eastAsia="微软雅黑"/>
                <w:b w:val="0"/>
                <w:color w:val="000000"/>
                <w:sz w:val="16"/>
              </w:rPr>
              <w:t>展示微信好友、朋友圈、QQ好友、QQ空间、微博五个渠道；选择后调起对应第三方 App 的选择/发布页面。</w:t>
            </w:r>
          </w:p>
        </w:tc>
        <w:tc>
          <w:tcPr>
            <w:tcW w:w="1682" w:type="dxa"/>
            <w:shd w:val="clear" w:color="auto" w:fill="F7FBFE"/>
            <w:tcMar>
              <w:top w:w="80" w:type="dxa"/>
              <w:left w:w="80" w:type="dxa"/>
              <w:bottom w:w="80" w:type="dxa"/>
              <w:right w:w="80" w:type="dxa"/>
            </w:tcMar>
            <w:vAlign w:val="center"/>
          </w:tcPr>
          <w:p w14:paraId="263257E1">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721CE474">
            <w:pPr>
              <w:spacing w:before="0" w:after="0" w:line="276" w:lineRule="auto"/>
              <w:jc w:val="left"/>
            </w:pPr>
          </w:p>
        </w:tc>
      </w:tr>
      <w:tr w14:paraId="3655CA3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E1405E5">
            <w:pPr>
              <w:spacing w:before="0" w:after="0" w:line="276" w:lineRule="auto"/>
              <w:jc w:val="center"/>
            </w:pPr>
            <w:r>
              <w:rPr>
                <w:rFonts w:ascii="Aptos" w:hAnsi="Aptos" w:eastAsia="微软雅黑"/>
                <w:b w:val="0"/>
                <w:color w:val="000000"/>
                <w:sz w:val="16"/>
              </w:rPr>
              <w:t>27</w:t>
            </w:r>
          </w:p>
        </w:tc>
        <w:tc>
          <w:tcPr>
            <w:tcW w:w="1682" w:type="dxa"/>
            <w:tcMar>
              <w:top w:w="80" w:type="dxa"/>
              <w:left w:w="80" w:type="dxa"/>
              <w:bottom w:w="80" w:type="dxa"/>
              <w:right w:w="80" w:type="dxa"/>
            </w:tcMar>
            <w:vAlign w:val="center"/>
          </w:tcPr>
          <w:p w14:paraId="7CFEA95B">
            <w:pPr>
              <w:spacing w:before="0" w:after="0" w:line="276" w:lineRule="auto"/>
              <w:jc w:val="center"/>
            </w:pPr>
            <w:r>
              <w:rPr>
                <w:rFonts w:ascii="Aptos" w:hAnsi="Aptos" w:eastAsia="微软雅黑"/>
                <w:b w:val="0"/>
                <w:color w:val="000000"/>
                <w:sz w:val="16"/>
              </w:rPr>
              <w:t>产品详情-基础信息</w:t>
            </w:r>
          </w:p>
        </w:tc>
        <w:tc>
          <w:tcPr>
            <w:tcW w:w="1682" w:type="dxa"/>
            <w:tcMar>
              <w:top w:w="80" w:type="dxa"/>
              <w:left w:w="80" w:type="dxa"/>
              <w:bottom w:w="80" w:type="dxa"/>
              <w:right w:w="80" w:type="dxa"/>
            </w:tcMar>
            <w:vAlign w:val="center"/>
          </w:tcPr>
          <w:p w14:paraId="38989405">
            <w:pPr>
              <w:spacing w:before="0" w:after="0" w:line="276" w:lineRule="auto"/>
              <w:jc w:val="left"/>
            </w:pPr>
            <w:r>
              <w:rPr>
                <w:rFonts w:ascii="Aptos" w:hAnsi="Aptos" w:eastAsia="微软雅黑"/>
                <w:b w:val="0"/>
                <w:color w:val="000000"/>
                <w:sz w:val="16"/>
              </w:rPr>
              <w:t>查看产品编号、团号、名称、天数、参团方式、出发地、结束地、服务语言和景点信息。</w:t>
            </w:r>
          </w:p>
        </w:tc>
        <w:tc>
          <w:tcPr>
            <w:tcW w:w="1682" w:type="dxa"/>
            <w:tcMar>
              <w:top w:w="80" w:type="dxa"/>
              <w:left w:w="80" w:type="dxa"/>
              <w:bottom w:w="80" w:type="dxa"/>
              <w:right w:w="80" w:type="dxa"/>
            </w:tcMar>
            <w:vAlign w:val="center"/>
          </w:tcPr>
          <w:p w14:paraId="6163850B">
            <w:pPr>
              <w:spacing w:before="0" w:after="0" w:line="276" w:lineRule="auto"/>
              <w:jc w:val="left"/>
            </w:pPr>
            <w:r>
              <w:rPr>
                <w:rFonts w:ascii="Aptos" w:hAnsi="Aptos" w:eastAsia="微软雅黑"/>
                <w:b w:val="0"/>
                <w:color w:val="000000"/>
                <w:sz w:val="16"/>
              </w:rPr>
              <w:t>字段与 OP 产品配置一致；超出一个城市时可展开查看全部；点击城市可查看景点安排。</w:t>
            </w:r>
          </w:p>
        </w:tc>
        <w:tc>
          <w:tcPr>
            <w:tcW w:w="1682" w:type="dxa"/>
            <w:tcMar>
              <w:top w:w="80" w:type="dxa"/>
              <w:left w:w="80" w:type="dxa"/>
              <w:bottom w:w="80" w:type="dxa"/>
              <w:right w:w="80" w:type="dxa"/>
            </w:tcMar>
            <w:vAlign w:val="center"/>
          </w:tcPr>
          <w:p w14:paraId="6CBA78C3">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773E39C2">
            <w:pPr>
              <w:spacing w:before="0" w:after="0" w:line="276" w:lineRule="auto"/>
              <w:jc w:val="left"/>
            </w:pPr>
          </w:p>
        </w:tc>
      </w:tr>
      <w:tr w14:paraId="40F451B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ADBA99F">
            <w:pPr>
              <w:spacing w:before="0" w:after="0" w:line="276" w:lineRule="auto"/>
              <w:jc w:val="center"/>
            </w:pPr>
            <w:r>
              <w:rPr>
                <w:rFonts w:ascii="Aptos" w:hAnsi="Aptos" w:eastAsia="微软雅黑"/>
                <w:b w:val="0"/>
                <w:color w:val="000000"/>
                <w:sz w:val="16"/>
              </w:rPr>
              <w:t>28</w:t>
            </w:r>
          </w:p>
        </w:tc>
        <w:tc>
          <w:tcPr>
            <w:tcW w:w="1682" w:type="dxa"/>
            <w:shd w:val="clear" w:color="auto" w:fill="F7FBFE"/>
            <w:tcMar>
              <w:top w:w="80" w:type="dxa"/>
              <w:left w:w="80" w:type="dxa"/>
              <w:bottom w:w="80" w:type="dxa"/>
              <w:right w:w="80" w:type="dxa"/>
            </w:tcMar>
            <w:vAlign w:val="center"/>
          </w:tcPr>
          <w:p w14:paraId="033153A5">
            <w:pPr>
              <w:spacing w:before="0" w:after="0" w:line="276" w:lineRule="auto"/>
              <w:jc w:val="center"/>
            </w:pPr>
            <w:r>
              <w:rPr>
                <w:rFonts w:ascii="Aptos" w:hAnsi="Aptos" w:eastAsia="微软雅黑"/>
                <w:b w:val="0"/>
                <w:color w:val="000000"/>
                <w:sz w:val="16"/>
              </w:rPr>
              <w:t>产品详情-价格与优惠</w:t>
            </w:r>
          </w:p>
        </w:tc>
        <w:tc>
          <w:tcPr>
            <w:tcW w:w="1682" w:type="dxa"/>
            <w:shd w:val="clear" w:color="auto" w:fill="F7FBFE"/>
            <w:tcMar>
              <w:top w:w="80" w:type="dxa"/>
              <w:left w:w="80" w:type="dxa"/>
              <w:bottom w:w="80" w:type="dxa"/>
              <w:right w:w="80" w:type="dxa"/>
            </w:tcMar>
            <w:vAlign w:val="center"/>
          </w:tcPr>
          <w:p w14:paraId="6139218F">
            <w:pPr>
              <w:spacing w:before="0" w:after="0" w:line="276" w:lineRule="auto"/>
              <w:jc w:val="left"/>
            </w:pPr>
            <w:r>
              <w:rPr>
                <w:rFonts w:ascii="Aptos" w:hAnsi="Aptos" w:eastAsia="微软雅黑"/>
                <w:b w:val="0"/>
                <w:color w:val="000000"/>
                <w:sz w:val="16"/>
              </w:rPr>
              <w:t>使用无优惠、有满减、有折扣、设置倒计时的产品查看价格。</w:t>
            </w:r>
          </w:p>
        </w:tc>
        <w:tc>
          <w:tcPr>
            <w:tcW w:w="1682" w:type="dxa"/>
            <w:shd w:val="clear" w:color="auto" w:fill="F7FBFE"/>
            <w:tcMar>
              <w:top w:w="80" w:type="dxa"/>
              <w:left w:w="80" w:type="dxa"/>
              <w:bottom w:w="80" w:type="dxa"/>
              <w:right w:w="80" w:type="dxa"/>
            </w:tcMar>
            <w:vAlign w:val="center"/>
          </w:tcPr>
          <w:p w14:paraId="1D443729">
            <w:pPr>
              <w:spacing w:before="0" w:after="0" w:line="276" w:lineRule="auto"/>
              <w:jc w:val="left"/>
            </w:pPr>
            <w:r>
              <w:rPr>
                <w:rFonts w:ascii="Aptos" w:hAnsi="Aptos" w:eastAsia="微软雅黑"/>
                <w:b w:val="0"/>
                <w:color w:val="000000"/>
                <w:sz w:val="16"/>
              </w:rPr>
              <w:t>展示当前时间加半年内的最低有效价；无价显示“实时计价”；满减/折扣按配置计算，订单类优惠仅显示原价；启用倒计时的优惠显示至下单结束时间的倒计时。</w:t>
            </w:r>
          </w:p>
        </w:tc>
        <w:tc>
          <w:tcPr>
            <w:tcW w:w="1682" w:type="dxa"/>
            <w:shd w:val="clear" w:color="auto" w:fill="F7FBFE"/>
            <w:tcMar>
              <w:top w:w="80" w:type="dxa"/>
              <w:left w:w="80" w:type="dxa"/>
              <w:bottom w:w="80" w:type="dxa"/>
              <w:right w:w="80" w:type="dxa"/>
            </w:tcMar>
            <w:vAlign w:val="center"/>
          </w:tcPr>
          <w:p w14:paraId="281F0871">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3988411F">
            <w:pPr>
              <w:spacing w:before="0" w:after="0" w:line="276" w:lineRule="auto"/>
              <w:jc w:val="left"/>
            </w:pPr>
          </w:p>
        </w:tc>
      </w:tr>
      <w:tr w14:paraId="154C0D7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37432725">
            <w:pPr>
              <w:spacing w:before="0" w:after="0" w:line="276" w:lineRule="auto"/>
              <w:jc w:val="center"/>
            </w:pPr>
            <w:r>
              <w:rPr>
                <w:rFonts w:ascii="Aptos" w:hAnsi="Aptos" w:eastAsia="微软雅黑"/>
                <w:b w:val="0"/>
                <w:color w:val="000000"/>
                <w:sz w:val="16"/>
              </w:rPr>
              <w:t>29</w:t>
            </w:r>
          </w:p>
        </w:tc>
        <w:tc>
          <w:tcPr>
            <w:tcW w:w="1682" w:type="dxa"/>
            <w:tcMar>
              <w:top w:w="80" w:type="dxa"/>
              <w:left w:w="80" w:type="dxa"/>
              <w:bottom w:w="80" w:type="dxa"/>
              <w:right w:w="80" w:type="dxa"/>
            </w:tcMar>
            <w:vAlign w:val="center"/>
          </w:tcPr>
          <w:p w14:paraId="58D48A20">
            <w:pPr>
              <w:spacing w:before="0" w:after="0" w:line="276" w:lineRule="auto"/>
              <w:jc w:val="center"/>
            </w:pPr>
            <w:r>
              <w:rPr>
                <w:rFonts w:ascii="Aptos" w:hAnsi="Aptos" w:eastAsia="微软雅黑"/>
                <w:b w:val="0"/>
                <w:color w:val="000000"/>
                <w:sz w:val="16"/>
              </w:rPr>
              <w:t>产品详情-标签与评分</w:t>
            </w:r>
          </w:p>
        </w:tc>
        <w:tc>
          <w:tcPr>
            <w:tcW w:w="1682" w:type="dxa"/>
            <w:tcMar>
              <w:top w:w="80" w:type="dxa"/>
              <w:left w:w="80" w:type="dxa"/>
              <w:bottom w:w="80" w:type="dxa"/>
              <w:right w:w="80" w:type="dxa"/>
            </w:tcMar>
            <w:vAlign w:val="center"/>
          </w:tcPr>
          <w:p w14:paraId="1CB27A04">
            <w:pPr>
              <w:spacing w:before="0" w:after="0" w:line="276" w:lineRule="auto"/>
              <w:jc w:val="left"/>
            </w:pPr>
            <w:r>
              <w:rPr>
                <w:rFonts w:ascii="Aptos" w:hAnsi="Aptos" w:eastAsia="微软雅黑"/>
                <w:b w:val="0"/>
                <w:color w:val="000000"/>
                <w:sz w:val="16"/>
              </w:rPr>
              <w:t>查看运营标签、自营标签、确认标签、评分、销量和折扣标签说明。</w:t>
            </w:r>
          </w:p>
        </w:tc>
        <w:tc>
          <w:tcPr>
            <w:tcW w:w="1682" w:type="dxa"/>
            <w:tcMar>
              <w:top w:w="80" w:type="dxa"/>
              <w:left w:w="80" w:type="dxa"/>
              <w:bottom w:w="80" w:type="dxa"/>
              <w:right w:w="80" w:type="dxa"/>
            </w:tcMar>
            <w:vAlign w:val="center"/>
          </w:tcPr>
          <w:p w14:paraId="1BADD530">
            <w:pPr>
              <w:spacing w:before="0" w:after="0" w:line="276" w:lineRule="auto"/>
              <w:jc w:val="left"/>
            </w:pPr>
            <w:r>
              <w:rPr>
                <w:rFonts w:ascii="Aptos" w:hAnsi="Aptos" w:eastAsia="微软雅黑"/>
                <w:b w:val="0"/>
                <w:color w:val="000000"/>
                <w:sz w:val="16"/>
              </w:rPr>
              <w:t>运营标签最多显示 3 个；符合供应商渠道时显示西星自营；立即确认/复合确认显示立即确认；评分和销量按已支付订单/评论规则计算；有说明的折扣标签可查看说明。</w:t>
            </w:r>
          </w:p>
        </w:tc>
        <w:tc>
          <w:tcPr>
            <w:tcW w:w="1682" w:type="dxa"/>
            <w:tcMar>
              <w:top w:w="80" w:type="dxa"/>
              <w:left w:w="80" w:type="dxa"/>
              <w:bottom w:w="80" w:type="dxa"/>
              <w:right w:w="80" w:type="dxa"/>
            </w:tcMar>
            <w:vAlign w:val="center"/>
          </w:tcPr>
          <w:p w14:paraId="2B065C8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5461166E">
            <w:pPr>
              <w:spacing w:before="0" w:after="0" w:line="276" w:lineRule="auto"/>
              <w:jc w:val="left"/>
            </w:pPr>
          </w:p>
        </w:tc>
      </w:tr>
      <w:tr w14:paraId="129899F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5F5077C8">
            <w:pPr>
              <w:spacing w:before="0" w:after="0" w:line="276" w:lineRule="auto"/>
              <w:jc w:val="center"/>
            </w:pPr>
            <w:r>
              <w:rPr>
                <w:rFonts w:ascii="Aptos" w:hAnsi="Aptos" w:eastAsia="微软雅黑"/>
                <w:b w:val="0"/>
                <w:color w:val="000000"/>
                <w:sz w:val="16"/>
              </w:rPr>
              <w:t>30</w:t>
            </w:r>
          </w:p>
        </w:tc>
        <w:tc>
          <w:tcPr>
            <w:tcW w:w="1682" w:type="dxa"/>
            <w:shd w:val="clear" w:color="auto" w:fill="F7FBFE"/>
            <w:tcMar>
              <w:top w:w="80" w:type="dxa"/>
              <w:left w:w="80" w:type="dxa"/>
              <w:bottom w:w="80" w:type="dxa"/>
              <w:right w:w="80" w:type="dxa"/>
            </w:tcMar>
            <w:vAlign w:val="center"/>
          </w:tcPr>
          <w:p w14:paraId="211D28C4">
            <w:pPr>
              <w:spacing w:before="0" w:after="0" w:line="276" w:lineRule="auto"/>
              <w:jc w:val="center"/>
            </w:pPr>
            <w:r>
              <w:rPr>
                <w:rFonts w:ascii="Aptos" w:hAnsi="Aptos" w:eastAsia="微软雅黑"/>
                <w:b w:val="0"/>
                <w:color w:val="000000"/>
                <w:sz w:val="16"/>
              </w:rPr>
              <w:t>产品详情-套餐</w:t>
            </w:r>
          </w:p>
        </w:tc>
        <w:tc>
          <w:tcPr>
            <w:tcW w:w="1682" w:type="dxa"/>
            <w:shd w:val="clear" w:color="auto" w:fill="F7FBFE"/>
            <w:tcMar>
              <w:top w:w="80" w:type="dxa"/>
              <w:left w:w="80" w:type="dxa"/>
              <w:bottom w:w="80" w:type="dxa"/>
              <w:right w:w="80" w:type="dxa"/>
            </w:tcMar>
            <w:vAlign w:val="center"/>
          </w:tcPr>
          <w:p w14:paraId="00231BE8">
            <w:pPr>
              <w:spacing w:before="0" w:after="0" w:line="276" w:lineRule="auto"/>
              <w:jc w:val="left"/>
            </w:pPr>
            <w:r>
              <w:rPr>
                <w:rFonts w:ascii="Aptos" w:hAnsi="Aptos" w:eastAsia="微软雅黑"/>
                <w:b w:val="0"/>
                <w:color w:val="000000"/>
                <w:sz w:val="16"/>
              </w:rPr>
              <w:t>查看套餐列表，切换套餐并打开有简述的套餐。</w:t>
            </w:r>
          </w:p>
        </w:tc>
        <w:tc>
          <w:tcPr>
            <w:tcW w:w="1682" w:type="dxa"/>
            <w:shd w:val="clear" w:color="auto" w:fill="F7FBFE"/>
            <w:tcMar>
              <w:top w:w="80" w:type="dxa"/>
              <w:left w:w="80" w:type="dxa"/>
              <w:bottom w:w="80" w:type="dxa"/>
              <w:right w:w="80" w:type="dxa"/>
            </w:tcMar>
            <w:vAlign w:val="center"/>
          </w:tcPr>
          <w:p w14:paraId="134AB918">
            <w:pPr>
              <w:spacing w:before="0" w:after="0" w:line="276" w:lineRule="auto"/>
              <w:jc w:val="left"/>
            </w:pPr>
            <w:r>
              <w:rPr>
                <w:rFonts w:ascii="Aptos" w:hAnsi="Aptos" w:eastAsia="微软雅黑"/>
                <w:b w:val="0"/>
                <w:color w:val="000000"/>
                <w:sz w:val="16"/>
              </w:rPr>
              <w:t>仅显示状态可用套餐并按排序展示，默认选中第一项；切换后使用该套餐数据；有简述时可查看，无套餐时隐藏该模块。</w:t>
            </w:r>
          </w:p>
        </w:tc>
        <w:tc>
          <w:tcPr>
            <w:tcW w:w="1682" w:type="dxa"/>
            <w:shd w:val="clear" w:color="auto" w:fill="F7FBFE"/>
            <w:tcMar>
              <w:top w:w="80" w:type="dxa"/>
              <w:left w:w="80" w:type="dxa"/>
              <w:bottom w:w="80" w:type="dxa"/>
              <w:right w:w="80" w:type="dxa"/>
            </w:tcMar>
            <w:vAlign w:val="center"/>
          </w:tcPr>
          <w:p w14:paraId="4220130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30428A4C">
            <w:pPr>
              <w:spacing w:before="0" w:after="0" w:line="276" w:lineRule="auto"/>
              <w:jc w:val="left"/>
            </w:pPr>
          </w:p>
        </w:tc>
      </w:tr>
      <w:tr w14:paraId="6CC1CB0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2EF30E39">
            <w:pPr>
              <w:spacing w:before="0" w:after="0" w:line="276" w:lineRule="auto"/>
              <w:jc w:val="center"/>
            </w:pPr>
            <w:r>
              <w:rPr>
                <w:rFonts w:ascii="Aptos" w:hAnsi="Aptos" w:eastAsia="微软雅黑"/>
                <w:b w:val="0"/>
                <w:color w:val="000000"/>
                <w:sz w:val="16"/>
              </w:rPr>
              <w:t>31</w:t>
            </w:r>
          </w:p>
        </w:tc>
        <w:tc>
          <w:tcPr>
            <w:tcW w:w="1682" w:type="dxa"/>
            <w:tcMar>
              <w:top w:w="80" w:type="dxa"/>
              <w:left w:w="80" w:type="dxa"/>
              <w:bottom w:w="80" w:type="dxa"/>
              <w:right w:w="80" w:type="dxa"/>
            </w:tcMar>
            <w:vAlign w:val="center"/>
          </w:tcPr>
          <w:p w14:paraId="04AE76EA">
            <w:pPr>
              <w:spacing w:before="0" w:after="0" w:line="276" w:lineRule="auto"/>
              <w:jc w:val="center"/>
            </w:pPr>
            <w:r>
              <w:rPr>
                <w:rFonts w:ascii="Aptos" w:hAnsi="Aptos" w:eastAsia="微软雅黑"/>
                <w:b w:val="0"/>
                <w:color w:val="000000"/>
                <w:sz w:val="16"/>
              </w:rPr>
              <w:t>产品详情-班期日历</w:t>
            </w:r>
          </w:p>
        </w:tc>
        <w:tc>
          <w:tcPr>
            <w:tcW w:w="1682" w:type="dxa"/>
            <w:tcMar>
              <w:top w:w="80" w:type="dxa"/>
              <w:left w:w="80" w:type="dxa"/>
              <w:bottom w:w="80" w:type="dxa"/>
              <w:right w:w="80" w:type="dxa"/>
            </w:tcMar>
            <w:vAlign w:val="center"/>
          </w:tcPr>
          <w:p w14:paraId="601C5946">
            <w:pPr>
              <w:spacing w:before="0" w:after="0" w:line="276" w:lineRule="auto"/>
              <w:jc w:val="left"/>
            </w:pPr>
            <w:r>
              <w:rPr>
                <w:rFonts w:ascii="Aptos" w:hAnsi="Aptos" w:eastAsia="微软雅黑"/>
                <w:b w:val="0"/>
                <w:color w:val="000000"/>
                <w:sz w:val="16"/>
              </w:rPr>
              <w:t>打开当前月日历，切换后续月份，选择可订、不可订和售罄班期。</w:t>
            </w:r>
          </w:p>
        </w:tc>
        <w:tc>
          <w:tcPr>
            <w:tcW w:w="1682" w:type="dxa"/>
            <w:tcMar>
              <w:top w:w="80" w:type="dxa"/>
              <w:left w:w="80" w:type="dxa"/>
              <w:bottom w:w="80" w:type="dxa"/>
              <w:right w:w="80" w:type="dxa"/>
            </w:tcMar>
            <w:vAlign w:val="center"/>
          </w:tcPr>
          <w:p w14:paraId="0A681297">
            <w:pPr>
              <w:spacing w:before="0" w:after="0" w:line="276" w:lineRule="auto"/>
              <w:jc w:val="left"/>
            </w:pPr>
            <w:r>
              <w:rPr>
                <w:rFonts w:ascii="Aptos" w:hAnsi="Aptos" w:eastAsia="微软雅黑"/>
                <w:b w:val="0"/>
                <w:color w:val="000000"/>
                <w:sz w:val="16"/>
              </w:rPr>
              <w:t>仅可查看当前月及后续月份；满足提前订购天数的可订班期可选，不可订班期置灰；售罄班期不可下单。</w:t>
            </w:r>
          </w:p>
        </w:tc>
        <w:tc>
          <w:tcPr>
            <w:tcW w:w="1682" w:type="dxa"/>
            <w:tcMar>
              <w:top w:w="80" w:type="dxa"/>
              <w:left w:w="80" w:type="dxa"/>
              <w:bottom w:w="80" w:type="dxa"/>
              <w:right w:w="80" w:type="dxa"/>
            </w:tcMar>
            <w:vAlign w:val="center"/>
          </w:tcPr>
          <w:p w14:paraId="31E75940">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5068FDBB">
            <w:pPr>
              <w:spacing w:before="0" w:after="0" w:line="276" w:lineRule="auto"/>
              <w:jc w:val="left"/>
            </w:pPr>
          </w:p>
        </w:tc>
      </w:tr>
      <w:tr w14:paraId="6D18ADF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3E96B05E">
            <w:pPr>
              <w:spacing w:before="0" w:after="0" w:line="276" w:lineRule="auto"/>
              <w:jc w:val="center"/>
            </w:pPr>
            <w:r>
              <w:rPr>
                <w:rFonts w:ascii="Aptos" w:hAnsi="Aptos" w:eastAsia="微软雅黑"/>
                <w:b w:val="0"/>
                <w:color w:val="000000"/>
                <w:sz w:val="16"/>
              </w:rPr>
              <w:t>32</w:t>
            </w:r>
          </w:p>
        </w:tc>
        <w:tc>
          <w:tcPr>
            <w:tcW w:w="1682" w:type="dxa"/>
            <w:shd w:val="clear" w:color="auto" w:fill="F7FBFE"/>
            <w:tcMar>
              <w:top w:w="80" w:type="dxa"/>
              <w:left w:w="80" w:type="dxa"/>
              <w:bottom w:w="80" w:type="dxa"/>
              <w:right w:w="80" w:type="dxa"/>
            </w:tcMar>
            <w:vAlign w:val="center"/>
          </w:tcPr>
          <w:p w14:paraId="7C0EAB92">
            <w:pPr>
              <w:spacing w:before="0" w:after="0" w:line="276" w:lineRule="auto"/>
              <w:jc w:val="center"/>
            </w:pPr>
            <w:r>
              <w:rPr>
                <w:rFonts w:ascii="Aptos" w:hAnsi="Aptos" w:eastAsia="微软雅黑"/>
                <w:b w:val="0"/>
                <w:color w:val="000000"/>
                <w:sz w:val="16"/>
              </w:rPr>
              <w:t>产品详情-库存</w:t>
            </w:r>
          </w:p>
        </w:tc>
        <w:tc>
          <w:tcPr>
            <w:tcW w:w="1682" w:type="dxa"/>
            <w:shd w:val="clear" w:color="auto" w:fill="F7FBFE"/>
            <w:tcMar>
              <w:top w:w="80" w:type="dxa"/>
              <w:left w:w="80" w:type="dxa"/>
              <w:bottom w:w="80" w:type="dxa"/>
              <w:right w:w="80" w:type="dxa"/>
            </w:tcMar>
            <w:vAlign w:val="center"/>
          </w:tcPr>
          <w:p w14:paraId="0F59D4D3">
            <w:pPr>
              <w:spacing w:before="0" w:after="0" w:line="276" w:lineRule="auto"/>
              <w:jc w:val="left"/>
            </w:pPr>
            <w:r>
              <w:rPr>
                <w:rFonts w:ascii="Aptos" w:hAnsi="Aptos" w:eastAsia="微软雅黑"/>
                <w:b w:val="0"/>
                <w:color w:val="000000"/>
                <w:sz w:val="16"/>
              </w:rPr>
              <w:t>分别查看余位不少于 10、少于 10 和为 0 的班期。</w:t>
            </w:r>
          </w:p>
        </w:tc>
        <w:tc>
          <w:tcPr>
            <w:tcW w:w="1682" w:type="dxa"/>
            <w:shd w:val="clear" w:color="auto" w:fill="F7FBFE"/>
            <w:tcMar>
              <w:top w:w="80" w:type="dxa"/>
              <w:left w:w="80" w:type="dxa"/>
              <w:bottom w:w="80" w:type="dxa"/>
              <w:right w:w="80" w:type="dxa"/>
            </w:tcMar>
            <w:vAlign w:val="center"/>
          </w:tcPr>
          <w:p w14:paraId="4BE1DD9C">
            <w:pPr>
              <w:spacing w:before="0" w:after="0" w:line="276" w:lineRule="auto"/>
              <w:jc w:val="left"/>
            </w:pPr>
            <w:r>
              <w:rPr>
                <w:rFonts w:ascii="Aptos" w:hAnsi="Aptos" w:eastAsia="微软雅黑"/>
                <w:b w:val="0"/>
                <w:color w:val="000000"/>
                <w:sz w:val="16"/>
              </w:rPr>
              <w:t>余位不少于 10 显示充足；少于 10 显示具体余位；余位为 0 显示售罄且不可下单。</w:t>
            </w:r>
          </w:p>
        </w:tc>
        <w:tc>
          <w:tcPr>
            <w:tcW w:w="1682" w:type="dxa"/>
            <w:shd w:val="clear" w:color="auto" w:fill="F7FBFE"/>
            <w:tcMar>
              <w:top w:w="80" w:type="dxa"/>
              <w:left w:w="80" w:type="dxa"/>
              <w:bottom w:w="80" w:type="dxa"/>
              <w:right w:w="80" w:type="dxa"/>
            </w:tcMar>
            <w:vAlign w:val="center"/>
          </w:tcPr>
          <w:p w14:paraId="3E772B10">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2F149EE7">
            <w:pPr>
              <w:spacing w:before="0" w:after="0" w:line="276" w:lineRule="auto"/>
              <w:jc w:val="left"/>
            </w:pPr>
          </w:p>
        </w:tc>
      </w:tr>
      <w:tr w14:paraId="49F7A4B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09F9C80F">
            <w:pPr>
              <w:spacing w:before="0" w:after="0" w:line="276" w:lineRule="auto"/>
              <w:jc w:val="center"/>
            </w:pPr>
            <w:r>
              <w:rPr>
                <w:rFonts w:ascii="Aptos" w:hAnsi="Aptos" w:eastAsia="微软雅黑"/>
                <w:b w:val="0"/>
                <w:color w:val="000000"/>
                <w:sz w:val="16"/>
              </w:rPr>
              <w:t>33</w:t>
            </w:r>
          </w:p>
        </w:tc>
        <w:tc>
          <w:tcPr>
            <w:tcW w:w="1682" w:type="dxa"/>
            <w:tcMar>
              <w:top w:w="80" w:type="dxa"/>
              <w:left w:w="80" w:type="dxa"/>
              <w:bottom w:w="80" w:type="dxa"/>
              <w:right w:w="80" w:type="dxa"/>
            </w:tcMar>
            <w:vAlign w:val="center"/>
          </w:tcPr>
          <w:p w14:paraId="5206D0A5">
            <w:pPr>
              <w:spacing w:before="0" w:after="0" w:line="276" w:lineRule="auto"/>
              <w:jc w:val="center"/>
            </w:pPr>
            <w:r>
              <w:rPr>
                <w:rFonts w:ascii="Aptos" w:hAnsi="Aptos" w:eastAsia="微软雅黑"/>
                <w:b w:val="0"/>
                <w:color w:val="000000"/>
                <w:sz w:val="16"/>
              </w:rPr>
              <w:t>产品详情-按房计价</w:t>
            </w:r>
          </w:p>
        </w:tc>
        <w:tc>
          <w:tcPr>
            <w:tcW w:w="1682" w:type="dxa"/>
            <w:tcMar>
              <w:top w:w="80" w:type="dxa"/>
              <w:left w:w="80" w:type="dxa"/>
              <w:bottom w:w="80" w:type="dxa"/>
              <w:right w:w="80" w:type="dxa"/>
            </w:tcMar>
            <w:vAlign w:val="center"/>
          </w:tcPr>
          <w:p w14:paraId="4AEFB08A">
            <w:pPr>
              <w:spacing w:before="0" w:after="0" w:line="276" w:lineRule="auto"/>
              <w:jc w:val="left"/>
            </w:pPr>
            <w:r>
              <w:rPr>
                <w:rFonts w:ascii="Aptos" w:hAnsi="Aptos" w:eastAsia="微软雅黑"/>
                <w:b w:val="0"/>
                <w:color w:val="000000"/>
                <w:sz w:val="16"/>
              </w:rPr>
              <w:t>选择 1 人、2 人及含儿童/婴儿的房间组合；添加房间或增加至每房上限。</w:t>
            </w:r>
          </w:p>
        </w:tc>
        <w:tc>
          <w:tcPr>
            <w:tcW w:w="1682" w:type="dxa"/>
            <w:tcMar>
              <w:top w:w="80" w:type="dxa"/>
              <w:left w:w="80" w:type="dxa"/>
              <w:bottom w:w="80" w:type="dxa"/>
              <w:right w:w="80" w:type="dxa"/>
            </w:tcMar>
            <w:vAlign w:val="center"/>
          </w:tcPr>
          <w:p w14:paraId="1B363F6D">
            <w:pPr>
              <w:spacing w:before="0" w:after="0" w:line="276" w:lineRule="auto"/>
              <w:jc w:val="left"/>
            </w:pPr>
            <w:r>
              <w:rPr>
                <w:rFonts w:ascii="Aptos" w:hAnsi="Aptos" w:eastAsia="微软雅黑"/>
                <w:b w:val="0"/>
                <w:color w:val="000000"/>
                <w:sz w:val="16"/>
              </w:rPr>
              <w:t>默认一间 2 成人；房间/酒店库存限制添加上限；儿童/婴儿显示配置年龄；超过每房上限时加号不可用；价格按房型和人员规则计算。</w:t>
            </w:r>
          </w:p>
        </w:tc>
        <w:tc>
          <w:tcPr>
            <w:tcW w:w="1682" w:type="dxa"/>
            <w:tcMar>
              <w:top w:w="80" w:type="dxa"/>
              <w:left w:w="80" w:type="dxa"/>
              <w:bottom w:w="80" w:type="dxa"/>
              <w:right w:w="80" w:type="dxa"/>
            </w:tcMar>
            <w:vAlign w:val="center"/>
          </w:tcPr>
          <w:p w14:paraId="28D1EC8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30984469">
            <w:pPr>
              <w:spacing w:before="0" w:after="0" w:line="276" w:lineRule="auto"/>
              <w:jc w:val="left"/>
            </w:pPr>
          </w:p>
        </w:tc>
      </w:tr>
      <w:tr w14:paraId="5DE5055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280BAF6D">
            <w:pPr>
              <w:spacing w:before="0" w:after="0" w:line="276" w:lineRule="auto"/>
              <w:jc w:val="center"/>
            </w:pPr>
            <w:r>
              <w:rPr>
                <w:rFonts w:ascii="Aptos" w:hAnsi="Aptos" w:eastAsia="微软雅黑"/>
                <w:b w:val="0"/>
                <w:color w:val="000000"/>
                <w:sz w:val="16"/>
              </w:rPr>
              <w:t>34</w:t>
            </w:r>
          </w:p>
        </w:tc>
        <w:tc>
          <w:tcPr>
            <w:tcW w:w="1682" w:type="dxa"/>
            <w:shd w:val="clear" w:color="auto" w:fill="F7FBFE"/>
            <w:tcMar>
              <w:top w:w="80" w:type="dxa"/>
              <w:left w:w="80" w:type="dxa"/>
              <w:bottom w:w="80" w:type="dxa"/>
              <w:right w:w="80" w:type="dxa"/>
            </w:tcMar>
            <w:vAlign w:val="center"/>
          </w:tcPr>
          <w:p w14:paraId="62C64033">
            <w:pPr>
              <w:spacing w:before="0" w:after="0" w:line="276" w:lineRule="auto"/>
              <w:jc w:val="center"/>
            </w:pPr>
            <w:r>
              <w:rPr>
                <w:rFonts w:ascii="Aptos" w:hAnsi="Aptos" w:eastAsia="微软雅黑"/>
                <w:b w:val="0"/>
                <w:color w:val="000000"/>
                <w:sz w:val="16"/>
              </w:rPr>
              <w:t>产品详情-拼房与人数限制</w:t>
            </w:r>
          </w:p>
        </w:tc>
        <w:tc>
          <w:tcPr>
            <w:tcW w:w="1682" w:type="dxa"/>
            <w:shd w:val="clear" w:color="auto" w:fill="F7FBFE"/>
            <w:tcMar>
              <w:top w:w="80" w:type="dxa"/>
              <w:left w:w="80" w:type="dxa"/>
              <w:bottom w:w="80" w:type="dxa"/>
              <w:right w:w="80" w:type="dxa"/>
            </w:tcMar>
            <w:vAlign w:val="center"/>
          </w:tcPr>
          <w:p w14:paraId="7EE5CFC9">
            <w:pPr>
              <w:spacing w:before="0" w:after="0" w:line="276" w:lineRule="auto"/>
              <w:jc w:val="left"/>
            </w:pPr>
            <w:r>
              <w:rPr>
                <w:rFonts w:ascii="Aptos" w:hAnsi="Aptos" w:eastAsia="微软雅黑"/>
                <w:b w:val="0"/>
                <w:color w:val="000000"/>
                <w:sz w:val="16"/>
              </w:rPr>
              <w:t>仅选择 1 成人时勾选接受拼房；分别低于/超过单笔人数限制后立即预订。</w:t>
            </w:r>
          </w:p>
        </w:tc>
        <w:tc>
          <w:tcPr>
            <w:tcW w:w="1682" w:type="dxa"/>
            <w:shd w:val="clear" w:color="auto" w:fill="F7FBFE"/>
            <w:tcMar>
              <w:top w:w="80" w:type="dxa"/>
              <w:left w:w="80" w:type="dxa"/>
              <w:bottom w:w="80" w:type="dxa"/>
              <w:right w:w="80" w:type="dxa"/>
            </w:tcMar>
            <w:vAlign w:val="center"/>
          </w:tcPr>
          <w:p w14:paraId="74E2197A">
            <w:pPr>
              <w:spacing w:before="0" w:after="0" w:line="276" w:lineRule="auto"/>
              <w:jc w:val="left"/>
            </w:pPr>
            <w:r>
              <w:rPr>
                <w:rFonts w:ascii="Aptos" w:hAnsi="Aptos" w:eastAsia="微软雅黑"/>
                <w:b w:val="0"/>
                <w:color w:val="000000"/>
                <w:sz w:val="16"/>
              </w:rPr>
              <w:t>仅配置拼房价且 1 成人时显示拼房选项及提示，勾选后按拼房价计算；人数不在范围内提示对应上限/下限，不进入预订页。</w:t>
            </w:r>
          </w:p>
        </w:tc>
        <w:tc>
          <w:tcPr>
            <w:tcW w:w="1682" w:type="dxa"/>
            <w:shd w:val="clear" w:color="auto" w:fill="F7FBFE"/>
            <w:tcMar>
              <w:top w:w="80" w:type="dxa"/>
              <w:left w:w="80" w:type="dxa"/>
              <w:bottom w:w="80" w:type="dxa"/>
              <w:right w:w="80" w:type="dxa"/>
            </w:tcMar>
            <w:vAlign w:val="center"/>
          </w:tcPr>
          <w:p w14:paraId="62B4BE8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32152F0A">
            <w:pPr>
              <w:spacing w:before="0" w:after="0" w:line="276" w:lineRule="auto"/>
              <w:jc w:val="left"/>
            </w:pPr>
          </w:p>
        </w:tc>
      </w:tr>
      <w:tr w14:paraId="22D3722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6CD8A906">
            <w:pPr>
              <w:spacing w:before="0" w:after="0" w:line="276" w:lineRule="auto"/>
              <w:jc w:val="center"/>
            </w:pPr>
            <w:r>
              <w:rPr>
                <w:rFonts w:ascii="Aptos" w:hAnsi="Aptos" w:eastAsia="微软雅黑"/>
                <w:b w:val="0"/>
                <w:color w:val="000000"/>
                <w:sz w:val="16"/>
              </w:rPr>
              <w:t>35</w:t>
            </w:r>
          </w:p>
        </w:tc>
        <w:tc>
          <w:tcPr>
            <w:tcW w:w="1682" w:type="dxa"/>
            <w:tcMar>
              <w:top w:w="80" w:type="dxa"/>
              <w:left w:w="80" w:type="dxa"/>
              <w:bottom w:w="80" w:type="dxa"/>
              <w:right w:w="80" w:type="dxa"/>
            </w:tcMar>
            <w:vAlign w:val="center"/>
          </w:tcPr>
          <w:p w14:paraId="1247C941">
            <w:pPr>
              <w:spacing w:before="0" w:after="0" w:line="276" w:lineRule="auto"/>
              <w:jc w:val="center"/>
            </w:pPr>
            <w:r>
              <w:rPr>
                <w:rFonts w:ascii="Aptos" w:hAnsi="Aptos" w:eastAsia="微软雅黑"/>
                <w:b w:val="0"/>
                <w:color w:val="000000"/>
                <w:sz w:val="16"/>
              </w:rPr>
              <w:t>产品详情-房型价格缺失</w:t>
            </w:r>
          </w:p>
        </w:tc>
        <w:tc>
          <w:tcPr>
            <w:tcW w:w="1682" w:type="dxa"/>
            <w:tcMar>
              <w:top w:w="80" w:type="dxa"/>
              <w:left w:w="80" w:type="dxa"/>
              <w:bottom w:w="80" w:type="dxa"/>
              <w:right w:w="80" w:type="dxa"/>
            </w:tcMar>
            <w:vAlign w:val="center"/>
          </w:tcPr>
          <w:p w14:paraId="64278F59">
            <w:pPr>
              <w:spacing w:before="0" w:after="0" w:line="276" w:lineRule="auto"/>
              <w:jc w:val="left"/>
            </w:pPr>
            <w:r>
              <w:rPr>
                <w:rFonts w:ascii="Aptos" w:hAnsi="Aptos" w:eastAsia="微软雅黑"/>
                <w:b w:val="0"/>
                <w:color w:val="000000"/>
                <w:sz w:val="16"/>
              </w:rPr>
              <w:t>选择未配置对应房型价格的人数，例如未配置双人间时选择 2 人。</w:t>
            </w:r>
          </w:p>
        </w:tc>
        <w:tc>
          <w:tcPr>
            <w:tcW w:w="1682" w:type="dxa"/>
            <w:tcMar>
              <w:top w:w="80" w:type="dxa"/>
              <w:left w:w="80" w:type="dxa"/>
              <w:bottom w:w="80" w:type="dxa"/>
              <w:right w:w="80" w:type="dxa"/>
            </w:tcMar>
            <w:vAlign w:val="center"/>
          </w:tcPr>
          <w:p w14:paraId="06CF96EB">
            <w:pPr>
              <w:spacing w:before="0" w:after="0" w:line="276" w:lineRule="auto"/>
              <w:jc w:val="left"/>
            </w:pPr>
            <w:r>
              <w:rPr>
                <w:rFonts w:ascii="Aptos" w:hAnsi="Aptos" w:eastAsia="微软雅黑"/>
                <w:b w:val="0"/>
                <w:color w:val="000000"/>
                <w:sz w:val="16"/>
              </w:rPr>
              <w:t>提示当前出行时间对应房型已售罄，不按其他房型价格替代下单。</w:t>
            </w:r>
          </w:p>
        </w:tc>
        <w:tc>
          <w:tcPr>
            <w:tcW w:w="1682" w:type="dxa"/>
            <w:tcMar>
              <w:top w:w="80" w:type="dxa"/>
              <w:left w:w="80" w:type="dxa"/>
              <w:bottom w:w="80" w:type="dxa"/>
              <w:right w:w="80" w:type="dxa"/>
            </w:tcMar>
            <w:vAlign w:val="center"/>
          </w:tcPr>
          <w:p w14:paraId="19F1B481">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38CE90F8">
            <w:pPr>
              <w:spacing w:before="0" w:after="0" w:line="276" w:lineRule="auto"/>
              <w:jc w:val="left"/>
            </w:pPr>
          </w:p>
        </w:tc>
      </w:tr>
      <w:tr w14:paraId="1A76D29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5F57077D">
            <w:pPr>
              <w:spacing w:before="0" w:after="0" w:line="276" w:lineRule="auto"/>
              <w:jc w:val="center"/>
            </w:pPr>
            <w:r>
              <w:rPr>
                <w:rFonts w:ascii="Aptos" w:hAnsi="Aptos" w:eastAsia="微软雅黑"/>
                <w:b w:val="0"/>
                <w:color w:val="000000"/>
                <w:sz w:val="16"/>
              </w:rPr>
              <w:t>36</w:t>
            </w:r>
          </w:p>
        </w:tc>
        <w:tc>
          <w:tcPr>
            <w:tcW w:w="1682" w:type="dxa"/>
            <w:shd w:val="clear" w:color="auto" w:fill="F7FBFE"/>
            <w:tcMar>
              <w:top w:w="80" w:type="dxa"/>
              <w:left w:w="80" w:type="dxa"/>
              <w:bottom w:w="80" w:type="dxa"/>
              <w:right w:w="80" w:type="dxa"/>
            </w:tcMar>
            <w:vAlign w:val="center"/>
          </w:tcPr>
          <w:p w14:paraId="5EE064EC">
            <w:pPr>
              <w:spacing w:before="0" w:after="0" w:line="276" w:lineRule="auto"/>
              <w:jc w:val="center"/>
            </w:pPr>
            <w:r>
              <w:rPr>
                <w:rFonts w:ascii="Aptos" w:hAnsi="Aptos" w:eastAsia="微软雅黑"/>
                <w:b w:val="0"/>
                <w:color w:val="000000"/>
                <w:sz w:val="16"/>
              </w:rPr>
              <w:t>产品详情-按年龄和按人数计价</w:t>
            </w:r>
          </w:p>
        </w:tc>
        <w:tc>
          <w:tcPr>
            <w:tcW w:w="1682" w:type="dxa"/>
            <w:shd w:val="clear" w:color="auto" w:fill="F7FBFE"/>
            <w:tcMar>
              <w:top w:w="80" w:type="dxa"/>
              <w:left w:w="80" w:type="dxa"/>
              <w:bottom w:w="80" w:type="dxa"/>
              <w:right w:w="80" w:type="dxa"/>
            </w:tcMar>
            <w:vAlign w:val="center"/>
          </w:tcPr>
          <w:p w14:paraId="23E1F42F">
            <w:pPr>
              <w:spacing w:before="0" w:after="0" w:line="276" w:lineRule="auto"/>
              <w:jc w:val="left"/>
            </w:pPr>
            <w:r>
              <w:rPr>
                <w:rFonts w:ascii="Aptos" w:hAnsi="Aptos" w:eastAsia="微软雅黑"/>
                <w:b w:val="0"/>
                <w:color w:val="000000"/>
                <w:sz w:val="16"/>
              </w:rPr>
              <w:t>分别使用按年龄、按人数计价产品增减人数；仅选择青少年/儿童/幼儿后预订。</w:t>
            </w:r>
          </w:p>
        </w:tc>
        <w:tc>
          <w:tcPr>
            <w:tcW w:w="1682" w:type="dxa"/>
            <w:shd w:val="clear" w:color="auto" w:fill="F7FBFE"/>
            <w:tcMar>
              <w:top w:w="80" w:type="dxa"/>
              <w:left w:w="80" w:type="dxa"/>
              <w:bottom w:w="80" w:type="dxa"/>
              <w:right w:w="80" w:type="dxa"/>
            </w:tcMar>
            <w:vAlign w:val="center"/>
          </w:tcPr>
          <w:p w14:paraId="1A63F13F">
            <w:pPr>
              <w:spacing w:before="0" w:after="0" w:line="276" w:lineRule="auto"/>
              <w:jc w:val="left"/>
            </w:pPr>
            <w:r>
              <w:rPr>
                <w:rFonts w:ascii="Aptos" w:hAnsi="Aptos" w:eastAsia="微软雅黑"/>
                <w:b w:val="0"/>
                <w:color w:val="000000"/>
                <w:sz w:val="16"/>
              </w:rPr>
              <w:t>显示有效人员类型和年龄范围或人数控件；人数受订单上下限限制；不允许单独预订的人员类型单独下单时给出提示。</w:t>
            </w:r>
          </w:p>
        </w:tc>
        <w:tc>
          <w:tcPr>
            <w:tcW w:w="1682" w:type="dxa"/>
            <w:shd w:val="clear" w:color="auto" w:fill="F7FBFE"/>
            <w:tcMar>
              <w:top w:w="80" w:type="dxa"/>
              <w:left w:w="80" w:type="dxa"/>
              <w:bottom w:w="80" w:type="dxa"/>
              <w:right w:w="80" w:type="dxa"/>
            </w:tcMar>
            <w:vAlign w:val="center"/>
          </w:tcPr>
          <w:p w14:paraId="20C7EA8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23F67060">
            <w:pPr>
              <w:spacing w:before="0" w:after="0" w:line="276" w:lineRule="auto"/>
              <w:jc w:val="left"/>
            </w:pPr>
          </w:p>
        </w:tc>
      </w:tr>
      <w:tr w14:paraId="4516520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6A4573F3">
            <w:pPr>
              <w:spacing w:before="0" w:after="0" w:line="276" w:lineRule="auto"/>
              <w:jc w:val="center"/>
            </w:pPr>
            <w:r>
              <w:rPr>
                <w:rFonts w:ascii="Aptos" w:hAnsi="Aptos" w:eastAsia="微软雅黑"/>
                <w:b w:val="0"/>
                <w:color w:val="000000"/>
                <w:sz w:val="16"/>
              </w:rPr>
              <w:t>37</w:t>
            </w:r>
          </w:p>
        </w:tc>
        <w:tc>
          <w:tcPr>
            <w:tcW w:w="1682" w:type="dxa"/>
            <w:tcMar>
              <w:top w:w="80" w:type="dxa"/>
              <w:left w:w="80" w:type="dxa"/>
              <w:bottom w:w="80" w:type="dxa"/>
              <w:right w:w="80" w:type="dxa"/>
            </w:tcMar>
            <w:vAlign w:val="center"/>
          </w:tcPr>
          <w:p w14:paraId="1B1B0744">
            <w:pPr>
              <w:spacing w:before="0" w:after="0" w:line="276" w:lineRule="auto"/>
              <w:jc w:val="center"/>
            </w:pPr>
            <w:r>
              <w:rPr>
                <w:rFonts w:ascii="Aptos" w:hAnsi="Aptos" w:eastAsia="微软雅黑"/>
                <w:b w:val="0"/>
                <w:color w:val="000000"/>
                <w:sz w:val="16"/>
              </w:rPr>
              <w:t>产品详情-特色与行程</w:t>
            </w:r>
          </w:p>
        </w:tc>
        <w:tc>
          <w:tcPr>
            <w:tcW w:w="1682" w:type="dxa"/>
            <w:tcMar>
              <w:top w:w="80" w:type="dxa"/>
              <w:left w:w="80" w:type="dxa"/>
              <w:bottom w:w="80" w:type="dxa"/>
              <w:right w:w="80" w:type="dxa"/>
            </w:tcMar>
            <w:vAlign w:val="center"/>
          </w:tcPr>
          <w:p w14:paraId="6CF22313">
            <w:pPr>
              <w:spacing w:before="0" w:after="0" w:line="276" w:lineRule="auto"/>
              <w:jc w:val="left"/>
            </w:pPr>
            <w:r>
              <w:rPr>
                <w:rFonts w:ascii="Aptos" w:hAnsi="Aptos" w:eastAsia="微软雅黑"/>
                <w:b w:val="0"/>
                <w:color w:val="000000"/>
                <w:sz w:val="16"/>
              </w:rPr>
              <w:t>打开特色、行程 Tab，展开和收起内容；对接机产品查看首日接机安排。</w:t>
            </w:r>
          </w:p>
        </w:tc>
        <w:tc>
          <w:tcPr>
            <w:tcW w:w="1682" w:type="dxa"/>
            <w:tcMar>
              <w:top w:w="80" w:type="dxa"/>
              <w:left w:w="80" w:type="dxa"/>
              <w:bottom w:w="80" w:type="dxa"/>
              <w:right w:w="80" w:type="dxa"/>
            </w:tcMar>
            <w:vAlign w:val="center"/>
          </w:tcPr>
          <w:p w14:paraId="5287E243">
            <w:pPr>
              <w:spacing w:before="0" w:after="0" w:line="276" w:lineRule="auto"/>
              <w:jc w:val="left"/>
            </w:pPr>
            <w:r>
              <w:rPr>
                <w:rFonts w:ascii="Aptos" w:hAnsi="Aptos" w:eastAsia="微软雅黑"/>
                <w:b w:val="0"/>
                <w:color w:val="000000"/>
                <w:sz w:val="16"/>
              </w:rPr>
              <w:t>特色默认 5 行可展开；每日行程默认收起，展开后显示配置的行程、景点、餐饮、住宿和注意事项；接机产品首日展开后显示接机安排。</w:t>
            </w:r>
          </w:p>
        </w:tc>
        <w:tc>
          <w:tcPr>
            <w:tcW w:w="1682" w:type="dxa"/>
            <w:tcMar>
              <w:top w:w="80" w:type="dxa"/>
              <w:left w:w="80" w:type="dxa"/>
              <w:bottom w:w="80" w:type="dxa"/>
              <w:right w:w="80" w:type="dxa"/>
            </w:tcMar>
            <w:vAlign w:val="center"/>
          </w:tcPr>
          <w:p w14:paraId="40385A8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64B98D55">
            <w:pPr>
              <w:spacing w:before="0" w:after="0" w:line="276" w:lineRule="auto"/>
              <w:jc w:val="left"/>
            </w:pPr>
          </w:p>
        </w:tc>
      </w:tr>
      <w:tr w14:paraId="595E3E0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58E279D2">
            <w:pPr>
              <w:spacing w:before="0" w:after="0" w:line="276" w:lineRule="auto"/>
              <w:jc w:val="center"/>
            </w:pPr>
            <w:r>
              <w:rPr>
                <w:rFonts w:ascii="Aptos" w:hAnsi="Aptos" w:eastAsia="微软雅黑"/>
                <w:b w:val="0"/>
                <w:color w:val="000000"/>
                <w:sz w:val="16"/>
              </w:rPr>
              <w:t>38</w:t>
            </w:r>
          </w:p>
        </w:tc>
        <w:tc>
          <w:tcPr>
            <w:tcW w:w="1682" w:type="dxa"/>
            <w:shd w:val="clear" w:color="auto" w:fill="F7FBFE"/>
            <w:tcMar>
              <w:top w:w="80" w:type="dxa"/>
              <w:left w:w="80" w:type="dxa"/>
              <w:bottom w:w="80" w:type="dxa"/>
              <w:right w:w="80" w:type="dxa"/>
            </w:tcMar>
            <w:vAlign w:val="center"/>
          </w:tcPr>
          <w:p w14:paraId="0A7CA296">
            <w:pPr>
              <w:spacing w:before="0" w:after="0" w:line="276" w:lineRule="auto"/>
              <w:jc w:val="center"/>
            </w:pPr>
            <w:r>
              <w:rPr>
                <w:rFonts w:ascii="Aptos" w:hAnsi="Aptos" w:eastAsia="微软雅黑"/>
                <w:b w:val="0"/>
                <w:color w:val="000000"/>
                <w:sz w:val="16"/>
              </w:rPr>
              <w:t>产品详情-费用与须知</w:t>
            </w:r>
          </w:p>
        </w:tc>
        <w:tc>
          <w:tcPr>
            <w:tcW w:w="1682" w:type="dxa"/>
            <w:shd w:val="clear" w:color="auto" w:fill="F7FBFE"/>
            <w:tcMar>
              <w:top w:w="80" w:type="dxa"/>
              <w:left w:w="80" w:type="dxa"/>
              <w:bottom w:w="80" w:type="dxa"/>
              <w:right w:w="80" w:type="dxa"/>
            </w:tcMar>
            <w:vAlign w:val="center"/>
          </w:tcPr>
          <w:p w14:paraId="292AFAD2">
            <w:pPr>
              <w:spacing w:before="0" w:after="0" w:line="276" w:lineRule="auto"/>
              <w:jc w:val="left"/>
            </w:pPr>
            <w:r>
              <w:rPr>
                <w:rFonts w:ascii="Aptos" w:hAnsi="Aptos" w:eastAsia="微软雅黑"/>
                <w:b w:val="0"/>
                <w:color w:val="000000"/>
                <w:sz w:val="16"/>
              </w:rPr>
              <w:t>打开费用和须知 Tab，展开费用包含、费用不包含、温馨提示、取消政策、更改政策和预订须知。</w:t>
            </w:r>
          </w:p>
        </w:tc>
        <w:tc>
          <w:tcPr>
            <w:tcW w:w="1682" w:type="dxa"/>
            <w:shd w:val="clear" w:color="auto" w:fill="F7FBFE"/>
            <w:tcMar>
              <w:top w:w="80" w:type="dxa"/>
              <w:left w:w="80" w:type="dxa"/>
              <w:bottom w:w="80" w:type="dxa"/>
              <w:right w:w="80" w:type="dxa"/>
            </w:tcMar>
            <w:vAlign w:val="center"/>
          </w:tcPr>
          <w:p w14:paraId="100A213A">
            <w:pPr>
              <w:spacing w:before="0" w:after="0" w:line="276" w:lineRule="auto"/>
              <w:jc w:val="left"/>
            </w:pPr>
            <w:r>
              <w:rPr>
                <w:rFonts w:ascii="Aptos" w:hAnsi="Aptos" w:eastAsia="微软雅黑"/>
                <w:b w:val="0"/>
                <w:color w:val="000000"/>
                <w:sz w:val="16"/>
              </w:rPr>
              <w:t>仅展示已配置内容；超过默认 5 行可展开/收起；取消和更改政策按配置顺序展示正文及补充说明。</w:t>
            </w:r>
          </w:p>
        </w:tc>
        <w:tc>
          <w:tcPr>
            <w:tcW w:w="1682" w:type="dxa"/>
            <w:shd w:val="clear" w:color="auto" w:fill="F7FBFE"/>
            <w:tcMar>
              <w:top w:w="80" w:type="dxa"/>
              <w:left w:w="80" w:type="dxa"/>
              <w:bottom w:w="80" w:type="dxa"/>
              <w:right w:w="80" w:type="dxa"/>
            </w:tcMar>
            <w:vAlign w:val="center"/>
          </w:tcPr>
          <w:p w14:paraId="502204D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093C42B">
            <w:pPr>
              <w:spacing w:before="0" w:after="0" w:line="276" w:lineRule="auto"/>
              <w:jc w:val="left"/>
            </w:pPr>
          </w:p>
        </w:tc>
      </w:tr>
      <w:tr w14:paraId="3295D7F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2CD22258">
            <w:pPr>
              <w:spacing w:before="0" w:after="0" w:line="276" w:lineRule="auto"/>
              <w:jc w:val="center"/>
            </w:pPr>
            <w:r>
              <w:rPr>
                <w:rFonts w:ascii="Aptos" w:hAnsi="Aptos" w:eastAsia="微软雅黑"/>
                <w:b w:val="0"/>
                <w:color w:val="000000"/>
                <w:sz w:val="16"/>
              </w:rPr>
              <w:t>39</w:t>
            </w:r>
          </w:p>
        </w:tc>
        <w:tc>
          <w:tcPr>
            <w:tcW w:w="1682" w:type="dxa"/>
            <w:tcMar>
              <w:top w:w="80" w:type="dxa"/>
              <w:left w:w="80" w:type="dxa"/>
              <w:bottom w:w="80" w:type="dxa"/>
              <w:right w:w="80" w:type="dxa"/>
            </w:tcMar>
            <w:vAlign w:val="center"/>
          </w:tcPr>
          <w:p w14:paraId="5A619F25">
            <w:pPr>
              <w:spacing w:before="0" w:after="0" w:line="276" w:lineRule="auto"/>
              <w:jc w:val="center"/>
            </w:pPr>
            <w:r>
              <w:rPr>
                <w:rFonts w:ascii="Aptos" w:hAnsi="Aptos" w:eastAsia="微软雅黑"/>
                <w:b w:val="0"/>
                <w:color w:val="000000"/>
                <w:sz w:val="16"/>
              </w:rPr>
              <w:t>产品详情-自费和住宿展示</w:t>
            </w:r>
          </w:p>
        </w:tc>
        <w:tc>
          <w:tcPr>
            <w:tcW w:w="1682" w:type="dxa"/>
            <w:tcMar>
              <w:top w:w="80" w:type="dxa"/>
              <w:left w:w="80" w:type="dxa"/>
              <w:bottom w:w="80" w:type="dxa"/>
              <w:right w:w="80" w:type="dxa"/>
            </w:tcMar>
            <w:vAlign w:val="center"/>
          </w:tcPr>
          <w:p w14:paraId="0E8352CB">
            <w:pPr>
              <w:spacing w:before="0" w:after="0" w:line="276" w:lineRule="auto"/>
              <w:jc w:val="left"/>
            </w:pPr>
            <w:r>
              <w:rPr>
                <w:rFonts w:ascii="Aptos" w:hAnsi="Aptos" w:eastAsia="微软雅黑"/>
                <w:b w:val="0"/>
                <w:color w:val="000000"/>
                <w:sz w:val="16"/>
              </w:rPr>
              <w:t>选择/不选择出行日期后查看自费活动和加订住宿价格。</w:t>
            </w:r>
          </w:p>
        </w:tc>
        <w:tc>
          <w:tcPr>
            <w:tcW w:w="1682" w:type="dxa"/>
            <w:tcMar>
              <w:top w:w="80" w:type="dxa"/>
              <w:left w:w="80" w:type="dxa"/>
              <w:bottom w:w="80" w:type="dxa"/>
              <w:right w:w="80" w:type="dxa"/>
            </w:tcMar>
            <w:vAlign w:val="center"/>
          </w:tcPr>
          <w:p w14:paraId="1D4C78DD">
            <w:pPr>
              <w:spacing w:before="0" w:after="0" w:line="276" w:lineRule="auto"/>
              <w:jc w:val="left"/>
            </w:pPr>
            <w:r>
              <w:rPr>
                <w:rFonts w:ascii="Aptos" w:hAnsi="Aptos" w:eastAsia="微软雅黑"/>
                <w:b w:val="0"/>
                <w:color w:val="000000"/>
                <w:sz w:val="16"/>
              </w:rPr>
              <w:t>仅展示 C 端允许展示的项目；未选日期提示价格随出行日期变化，选定日期后显示对应价格、币种和单位。</w:t>
            </w:r>
          </w:p>
        </w:tc>
        <w:tc>
          <w:tcPr>
            <w:tcW w:w="1682" w:type="dxa"/>
            <w:tcMar>
              <w:top w:w="80" w:type="dxa"/>
              <w:left w:w="80" w:type="dxa"/>
              <w:bottom w:w="80" w:type="dxa"/>
              <w:right w:w="80" w:type="dxa"/>
            </w:tcMar>
            <w:vAlign w:val="center"/>
          </w:tcPr>
          <w:p w14:paraId="6E3420D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39B7BEE8">
            <w:pPr>
              <w:spacing w:before="0" w:after="0" w:line="276" w:lineRule="auto"/>
              <w:jc w:val="left"/>
            </w:pPr>
          </w:p>
        </w:tc>
      </w:tr>
      <w:tr w14:paraId="5B7F2ED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4A6044D">
            <w:pPr>
              <w:spacing w:before="0" w:after="0" w:line="276" w:lineRule="auto"/>
              <w:jc w:val="center"/>
            </w:pPr>
            <w:r>
              <w:rPr>
                <w:rFonts w:ascii="Aptos" w:hAnsi="Aptos" w:eastAsia="微软雅黑"/>
                <w:b w:val="0"/>
                <w:color w:val="000000"/>
                <w:sz w:val="16"/>
              </w:rPr>
              <w:t>40</w:t>
            </w:r>
          </w:p>
        </w:tc>
        <w:tc>
          <w:tcPr>
            <w:tcW w:w="1682" w:type="dxa"/>
            <w:shd w:val="clear" w:color="auto" w:fill="F7FBFE"/>
            <w:tcMar>
              <w:top w:w="80" w:type="dxa"/>
              <w:left w:w="80" w:type="dxa"/>
              <w:bottom w:w="80" w:type="dxa"/>
              <w:right w:w="80" w:type="dxa"/>
            </w:tcMar>
            <w:vAlign w:val="center"/>
          </w:tcPr>
          <w:p w14:paraId="344D95E5">
            <w:pPr>
              <w:spacing w:before="0" w:after="0" w:line="276" w:lineRule="auto"/>
              <w:jc w:val="center"/>
            </w:pPr>
            <w:r>
              <w:rPr>
                <w:rFonts w:ascii="Aptos" w:hAnsi="Aptos" w:eastAsia="微软雅黑"/>
                <w:b w:val="0"/>
                <w:color w:val="000000"/>
                <w:sz w:val="16"/>
              </w:rPr>
              <w:t>产品详情-点评</w:t>
            </w:r>
          </w:p>
        </w:tc>
        <w:tc>
          <w:tcPr>
            <w:tcW w:w="1682" w:type="dxa"/>
            <w:shd w:val="clear" w:color="auto" w:fill="F7FBFE"/>
            <w:tcMar>
              <w:top w:w="80" w:type="dxa"/>
              <w:left w:w="80" w:type="dxa"/>
              <w:bottom w:w="80" w:type="dxa"/>
              <w:right w:w="80" w:type="dxa"/>
            </w:tcMar>
            <w:vAlign w:val="center"/>
          </w:tcPr>
          <w:p w14:paraId="60C4403C">
            <w:pPr>
              <w:spacing w:before="0" w:after="0" w:line="276" w:lineRule="auto"/>
              <w:jc w:val="left"/>
            </w:pPr>
            <w:r>
              <w:rPr>
                <w:rFonts w:ascii="Aptos" w:hAnsi="Aptos" w:eastAsia="微软雅黑"/>
                <w:b w:val="0"/>
                <w:color w:val="000000"/>
                <w:sz w:val="16"/>
              </w:rPr>
              <w:t>查看默认点评、评分分类、带图筛选和评价二级页。</w:t>
            </w:r>
          </w:p>
        </w:tc>
        <w:tc>
          <w:tcPr>
            <w:tcW w:w="1682" w:type="dxa"/>
            <w:shd w:val="clear" w:color="auto" w:fill="F7FBFE"/>
            <w:tcMar>
              <w:top w:w="80" w:type="dxa"/>
              <w:left w:w="80" w:type="dxa"/>
              <w:bottom w:w="80" w:type="dxa"/>
              <w:right w:w="80" w:type="dxa"/>
            </w:tcMar>
            <w:vAlign w:val="center"/>
          </w:tcPr>
          <w:p w14:paraId="5991B79A">
            <w:pPr>
              <w:spacing w:before="0" w:after="0" w:line="276" w:lineRule="auto"/>
              <w:jc w:val="left"/>
            </w:pPr>
            <w:r>
              <w:rPr>
                <w:rFonts w:ascii="Aptos" w:hAnsi="Aptos" w:eastAsia="微软雅黑"/>
                <w:b w:val="0"/>
                <w:color w:val="000000"/>
                <w:sz w:val="16"/>
              </w:rPr>
              <w:t>默认展示两条并按精华/好评等优先级及时间排序；评分和数量符合评论数据；可筛选有图和好评，图片可查看大图。</w:t>
            </w:r>
          </w:p>
        </w:tc>
        <w:tc>
          <w:tcPr>
            <w:tcW w:w="1682" w:type="dxa"/>
            <w:shd w:val="clear" w:color="auto" w:fill="F7FBFE"/>
            <w:tcMar>
              <w:top w:w="80" w:type="dxa"/>
              <w:left w:w="80" w:type="dxa"/>
              <w:bottom w:w="80" w:type="dxa"/>
              <w:right w:w="80" w:type="dxa"/>
            </w:tcMar>
            <w:vAlign w:val="center"/>
          </w:tcPr>
          <w:p w14:paraId="229F1AC1">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0BCA5C3">
            <w:pPr>
              <w:spacing w:before="0" w:after="0" w:line="276" w:lineRule="auto"/>
              <w:jc w:val="left"/>
            </w:pPr>
          </w:p>
        </w:tc>
      </w:tr>
      <w:tr w14:paraId="2B72B4D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47DBEDB2">
            <w:pPr>
              <w:spacing w:before="0" w:after="0" w:line="276" w:lineRule="auto"/>
              <w:jc w:val="center"/>
            </w:pPr>
            <w:r>
              <w:rPr>
                <w:rFonts w:ascii="Aptos" w:hAnsi="Aptos" w:eastAsia="微软雅黑"/>
                <w:b w:val="0"/>
                <w:color w:val="000000"/>
                <w:sz w:val="16"/>
              </w:rPr>
              <w:t>41</w:t>
            </w:r>
          </w:p>
        </w:tc>
        <w:tc>
          <w:tcPr>
            <w:tcW w:w="1682" w:type="dxa"/>
            <w:tcMar>
              <w:top w:w="80" w:type="dxa"/>
              <w:left w:w="80" w:type="dxa"/>
              <w:bottom w:w="80" w:type="dxa"/>
              <w:right w:w="80" w:type="dxa"/>
            </w:tcMar>
            <w:vAlign w:val="center"/>
          </w:tcPr>
          <w:p w14:paraId="7FC5689E">
            <w:pPr>
              <w:spacing w:before="0" w:after="0" w:line="276" w:lineRule="auto"/>
              <w:jc w:val="center"/>
            </w:pPr>
            <w:r>
              <w:rPr>
                <w:rFonts w:ascii="Aptos" w:hAnsi="Aptos" w:eastAsia="微软雅黑"/>
                <w:b w:val="0"/>
                <w:color w:val="000000"/>
                <w:sz w:val="16"/>
              </w:rPr>
              <w:t>产品详情-推荐产品</w:t>
            </w:r>
          </w:p>
        </w:tc>
        <w:tc>
          <w:tcPr>
            <w:tcW w:w="1682" w:type="dxa"/>
            <w:tcMar>
              <w:top w:w="80" w:type="dxa"/>
              <w:left w:w="80" w:type="dxa"/>
              <w:bottom w:w="80" w:type="dxa"/>
              <w:right w:w="80" w:type="dxa"/>
            </w:tcMar>
            <w:vAlign w:val="center"/>
          </w:tcPr>
          <w:p w14:paraId="1DBF048B">
            <w:pPr>
              <w:spacing w:before="0" w:after="0" w:line="276" w:lineRule="auto"/>
              <w:jc w:val="left"/>
            </w:pPr>
            <w:r>
              <w:rPr>
                <w:rFonts w:ascii="Aptos" w:hAnsi="Aptos" w:eastAsia="微软雅黑"/>
                <w:b w:val="0"/>
                <w:color w:val="000000"/>
                <w:sz w:val="16"/>
              </w:rPr>
              <w:t>滑到页面底部查看运营推荐和自动推荐，并打开任一产品。</w:t>
            </w:r>
          </w:p>
        </w:tc>
        <w:tc>
          <w:tcPr>
            <w:tcW w:w="1682" w:type="dxa"/>
            <w:tcMar>
              <w:top w:w="80" w:type="dxa"/>
              <w:left w:w="80" w:type="dxa"/>
              <w:bottom w:w="80" w:type="dxa"/>
              <w:right w:w="80" w:type="dxa"/>
            </w:tcMar>
            <w:vAlign w:val="center"/>
          </w:tcPr>
          <w:p w14:paraId="4775F5DF">
            <w:pPr>
              <w:spacing w:before="0" w:after="0" w:line="276" w:lineRule="auto"/>
              <w:jc w:val="left"/>
            </w:pPr>
            <w:r>
              <w:rPr>
                <w:rFonts w:ascii="Aptos" w:hAnsi="Aptos" w:eastAsia="微软雅黑"/>
                <w:b w:val="0"/>
                <w:color w:val="000000"/>
                <w:sz w:val="16"/>
              </w:rPr>
              <w:t>展示去重后的运营推荐前 3 项及按算法排序的前 3 项；卡片信息和价格规则与列表一致；可进入对应详情。</w:t>
            </w:r>
          </w:p>
        </w:tc>
        <w:tc>
          <w:tcPr>
            <w:tcW w:w="1682" w:type="dxa"/>
            <w:tcMar>
              <w:top w:w="80" w:type="dxa"/>
              <w:left w:w="80" w:type="dxa"/>
              <w:bottom w:w="80" w:type="dxa"/>
              <w:right w:w="80" w:type="dxa"/>
            </w:tcMar>
            <w:vAlign w:val="center"/>
          </w:tcPr>
          <w:p w14:paraId="366AB8AE">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191A1CD5">
            <w:pPr>
              <w:spacing w:before="0" w:after="0" w:line="276" w:lineRule="auto"/>
              <w:jc w:val="left"/>
            </w:pPr>
          </w:p>
        </w:tc>
      </w:tr>
      <w:tr w14:paraId="7624C96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0514FCE4">
            <w:pPr>
              <w:spacing w:before="0" w:after="0" w:line="276" w:lineRule="auto"/>
              <w:jc w:val="center"/>
            </w:pPr>
            <w:r>
              <w:rPr>
                <w:rFonts w:ascii="Aptos" w:hAnsi="Aptos" w:eastAsia="微软雅黑"/>
                <w:b w:val="0"/>
                <w:color w:val="000000"/>
                <w:sz w:val="16"/>
              </w:rPr>
              <w:t>42</w:t>
            </w:r>
          </w:p>
        </w:tc>
        <w:tc>
          <w:tcPr>
            <w:tcW w:w="1682" w:type="dxa"/>
            <w:shd w:val="clear" w:color="auto" w:fill="F7FBFE"/>
            <w:tcMar>
              <w:top w:w="80" w:type="dxa"/>
              <w:left w:w="80" w:type="dxa"/>
              <w:bottom w:w="80" w:type="dxa"/>
              <w:right w:w="80" w:type="dxa"/>
            </w:tcMar>
            <w:vAlign w:val="center"/>
          </w:tcPr>
          <w:p w14:paraId="64F1C259">
            <w:pPr>
              <w:spacing w:before="0" w:after="0" w:line="276" w:lineRule="auto"/>
              <w:jc w:val="center"/>
            </w:pPr>
            <w:r>
              <w:rPr>
                <w:rFonts w:ascii="Aptos" w:hAnsi="Aptos" w:eastAsia="微软雅黑"/>
                <w:b w:val="0"/>
                <w:color w:val="000000"/>
                <w:sz w:val="16"/>
              </w:rPr>
              <w:t>产品详情-费用明细与预订</w:t>
            </w:r>
          </w:p>
        </w:tc>
        <w:tc>
          <w:tcPr>
            <w:tcW w:w="1682" w:type="dxa"/>
            <w:shd w:val="clear" w:color="auto" w:fill="F7FBFE"/>
            <w:tcMar>
              <w:top w:w="80" w:type="dxa"/>
              <w:left w:w="80" w:type="dxa"/>
              <w:bottom w:w="80" w:type="dxa"/>
              <w:right w:w="80" w:type="dxa"/>
            </w:tcMar>
            <w:vAlign w:val="center"/>
          </w:tcPr>
          <w:p w14:paraId="71CB5512">
            <w:pPr>
              <w:spacing w:before="0" w:after="0" w:line="276" w:lineRule="auto"/>
              <w:jc w:val="left"/>
            </w:pPr>
            <w:r>
              <w:rPr>
                <w:rFonts w:ascii="Aptos" w:hAnsi="Aptos" w:eastAsia="微软雅黑"/>
                <w:b w:val="0"/>
                <w:color w:val="000000"/>
                <w:sz w:val="16"/>
              </w:rPr>
              <w:t>选择套餐、日期和人数后点击底部金额查看明细，再点击立即预订。</w:t>
            </w:r>
          </w:p>
        </w:tc>
        <w:tc>
          <w:tcPr>
            <w:tcW w:w="1682" w:type="dxa"/>
            <w:shd w:val="clear" w:color="auto" w:fill="F7FBFE"/>
            <w:tcMar>
              <w:top w:w="80" w:type="dxa"/>
              <w:left w:w="80" w:type="dxa"/>
              <w:bottom w:w="80" w:type="dxa"/>
              <w:right w:w="80" w:type="dxa"/>
            </w:tcMar>
            <w:vAlign w:val="center"/>
          </w:tcPr>
          <w:p w14:paraId="2952D5C6">
            <w:pPr>
              <w:spacing w:before="0" w:after="0" w:line="276" w:lineRule="auto"/>
              <w:jc w:val="left"/>
            </w:pPr>
            <w:r>
              <w:rPr>
                <w:rFonts w:ascii="Aptos" w:hAnsi="Aptos" w:eastAsia="微软雅黑"/>
                <w:b w:val="0"/>
                <w:color w:val="000000"/>
                <w:sz w:val="16"/>
              </w:rPr>
              <w:t>明细显示团费、加订、住宿和优惠；总金额等于各项合计加优惠负值；点击立即预订进入预订页。</w:t>
            </w:r>
          </w:p>
        </w:tc>
        <w:tc>
          <w:tcPr>
            <w:tcW w:w="1682" w:type="dxa"/>
            <w:shd w:val="clear" w:color="auto" w:fill="F7FBFE"/>
            <w:tcMar>
              <w:top w:w="80" w:type="dxa"/>
              <w:left w:w="80" w:type="dxa"/>
              <w:bottom w:w="80" w:type="dxa"/>
              <w:right w:w="80" w:type="dxa"/>
            </w:tcMar>
            <w:vAlign w:val="center"/>
          </w:tcPr>
          <w:p w14:paraId="04CB57CB">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1ACF58A4">
            <w:pPr>
              <w:spacing w:before="0" w:after="0" w:line="276" w:lineRule="auto"/>
              <w:jc w:val="left"/>
            </w:pPr>
          </w:p>
        </w:tc>
      </w:tr>
      <w:tr w14:paraId="46C0403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1D9C1D42">
            <w:pPr>
              <w:spacing w:before="0" w:after="0" w:line="276" w:lineRule="auto"/>
              <w:jc w:val="center"/>
            </w:pPr>
            <w:r>
              <w:rPr>
                <w:rFonts w:ascii="Aptos" w:hAnsi="Aptos" w:eastAsia="微软雅黑"/>
                <w:b w:val="0"/>
                <w:color w:val="000000"/>
                <w:sz w:val="16"/>
              </w:rPr>
              <w:t>43</w:t>
            </w:r>
          </w:p>
        </w:tc>
        <w:tc>
          <w:tcPr>
            <w:tcW w:w="1682" w:type="dxa"/>
            <w:tcMar>
              <w:top w:w="80" w:type="dxa"/>
              <w:left w:w="80" w:type="dxa"/>
              <w:bottom w:w="80" w:type="dxa"/>
              <w:right w:w="80" w:type="dxa"/>
            </w:tcMar>
            <w:vAlign w:val="center"/>
          </w:tcPr>
          <w:p w14:paraId="4122AF2B">
            <w:pPr>
              <w:spacing w:before="0" w:after="0" w:line="276" w:lineRule="auto"/>
              <w:jc w:val="center"/>
            </w:pPr>
            <w:r>
              <w:rPr>
                <w:rFonts w:ascii="Aptos" w:hAnsi="Aptos" w:eastAsia="微软雅黑"/>
                <w:b w:val="0"/>
                <w:color w:val="000000"/>
                <w:sz w:val="16"/>
              </w:rPr>
              <w:t>预订页-摘要与修改</w:t>
            </w:r>
          </w:p>
        </w:tc>
        <w:tc>
          <w:tcPr>
            <w:tcW w:w="1682" w:type="dxa"/>
            <w:tcMar>
              <w:top w:w="80" w:type="dxa"/>
              <w:left w:w="80" w:type="dxa"/>
              <w:bottom w:w="80" w:type="dxa"/>
              <w:right w:w="80" w:type="dxa"/>
            </w:tcMar>
            <w:vAlign w:val="center"/>
          </w:tcPr>
          <w:p w14:paraId="4B02F520">
            <w:pPr>
              <w:spacing w:before="0" w:after="0" w:line="276" w:lineRule="auto"/>
              <w:jc w:val="left"/>
            </w:pPr>
            <w:r>
              <w:rPr>
                <w:rFonts w:ascii="Aptos" w:hAnsi="Aptos" w:eastAsia="微软雅黑"/>
                <w:b w:val="0"/>
                <w:color w:val="000000"/>
                <w:sz w:val="16"/>
              </w:rPr>
              <w:t>进入预订页，查看产品、套餐、出行日期和人数摘要；点击修改。</w:t>
            </w:r>
          </w:p>
        </w:tc>
        <w:tc>
          <w:tcPr>
            <w:tcW w:w="1682" w:type="dxa"/>
            <w:tcMar>
              <w:top w:w="80" w:type="dxa"/>
              <w:left w:w="80" w:type="dxa"/>
              <w:bottom w:w="80" w:type="dxa"/>
              <w:right w:w="80" w:type="dxa"/>
            </w:tcMar>
            <w:vAlign w:val="center"/>
          </w:tcPr>
          <w:p w14:paraId="4563EDAC">
            <w:pPr>
              <w:spacing w:before="0" w:after="0" w:line="276" w:lineRule="auto"/>
              <w:jc w:val="left"/>
            </w:pPr>
            <w:r>
              <w:rPr>
                <w:rFonts w:ascii="Aptos" w:hAnsi="Aptos" w:eastAsia="微软雅黑"/>
                <w:b w:val="0"/>
                <w:color w:val="000000"/>
                <w:sz w:val="16"/>
              </w:rPr>
              <w:t>摘要与详情页选择一致；点击修改返回详情页重新选择日期和房间/人员。</w:t>
            </w:r>
          </w:p>
        </w:tc>
        <w:tc>
          <w:tcPr>
            <w:tcW w:w="1682" w:type="dxa"/>
            <w:tcMar>
              <w:top w:w="80" w:type="dxa"/>
              <w:left w:w="80" w:type="dxa"/>
              <w:bottom w:w="80" w:type="dxa"/>
              <w:right w:w="80" w:type="dxa"/>
            </w:tcMar>
            <w:vAlign w:val="center"/>
          </w:tcPr>
          <w:p w14:paraId="297F1BA0">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7272D70">
            <w:pPr>
              <w:spacing w:before="0" w:after="0" w:line="276" w:lineRule="auto"/>
              <w:jc w:val="left"/>
            </w:pPr>
          </w:p>
        </w:tc>
      </w:tr>
      <w:tr w14:paraId="3EAEAAC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7CBA08D0">
            <w:pPr>
              <w:spacing w:before="0" w:after="0" w:line="276" w:lineRule="auto"/>
              <w:jc w:val="center"/>
            </w:pPr>
            <w:r>
              <w:rPr>
                <w:rFonts w:ascii="Aptos" w:hAnsi="Aptos" w:eastAsia="微软雅黑"/>
                <w:b w:val="0"/>
                <w:color w:val="000000"/>
                <w:sz w:val="16"/>
              </w:rPr>
              <w:t>44</w:t>
            </w:r>
          </w:p>
        </w:tc>
        <w:tc>
          <w:tcPr>
            <w:tcW w:w="1682" w:type="dxa"/>
            <w:shd w:val="clear" w:color="auto" w:fill="F7FBFE"/>
            <w:tcMar>
              <w:top w:w="80" w:type="dxa"/>
              <w:left w:w="80" w:type="dxa"/>
              <w:bottom w:w="80" w:type="dxa"/>
              <w:right w:w="80" w:type="dxa"/>
            </w:tcMar>
            <w:vAlign w:val="center"/>
          </w:tcPr>
          <w:p w14:paraId="08EB840D">
            <w:pPr>
              <w:spacing w:before="0" w:after="0" w:line="276" w:lineRule="auto"/>
              <w:jc w:val="center"/>
            </w:pPr>
            <w:r>
              <w:rPr>
                <w:rFonts w:ascii="Aptos" w:hAnsi="Aptos" w:eastAsia="微软雅黑"/>
                <w:b w:val="0"/>
                <w:color w:val="000000"/>
                <w:sz w:val="16"/>
              </w:rPr>
              <w:t>预订页-房型偏好</w:t>
            </w:r>
          </w:p>
        </w:tc>
        <w:tc>
          <w:tcPr>
            <w:tcW w:w="1682" w:type="dxa"/>
            <w:shd w:val="clear" w:color="auto" w:fill="F7FBFE"/>
            <w:tcMar>
              <w:top w:w="80" w:type="dxa"/>
              <w:left w:w="80" w:type="dxa"/>
              <w:bottom w:w="80" w:type="dxa"/>
              <w:right w:w="80" w:type="dxa"/>
            </w:tcMar>
            <w:vAlign w:val="center"/>
          </w:tcPr>
          <w:p w14:paraId="4AD7B79A">
            <w:pPr>
              <w:spacing w:before="0" w:after="0" w:line="276" w:lineRule="auto"/>
              <w:jc w:val="left"/>
            </w:pPr>
            <w:r>
              <w:rPr>
                <w:rFonts w:ascii="Aptos" w:hAnsi="Aptos" w:eastAsia="微软雅黑"/>
                <w:b w:val="0"/>
                <w:color w:val="000000"/>
                <w:sz w:val="16"/>
              </w:rPr>
              <w:t>使用按房计价产品，分别选择单人和多人房间的房型偏好。</w:t>
            </w:r>
          </w:p>
        </w:tc>
        <w:tc>
          <w:tcPr>
            <w:tcW w:w="1682" w:type="dxa"/>
            <w:shd w:val="clear" w:color="auto" w:fill="F7FBFE"/>
            <w:tcMar>
              <w:top w:w="80" w:type="dxa"/>
              <w:left w:w="80" w:type="dxa"/>
              <w:bottom w:w="80" w:type="dxa"/>
              <w:right w:w="80" w:type="dxa"/>
            </w:tcMar>
            <w:vAlign w:val="center"/>
          </w:tcPr>
          <w:p w14:paraId="37F7A127">
            <w:pPr>
              <w:spacing w:before="0" w:after="0" w:line="276" w:lineRule="auto"/>
              <w:jc w:val="left"/>
            </w:pPr>
            <w:r>
              <w:rPr>
                <w:rFonts w:ascii="Aptos" w:hAnsi="Aptos" w:eastAsia="微软雅黑"/>
                <w:b w:val="0"/>
                <w:color w:val="000000"/>
                <w:sz w:val="16"/>
              </w:rPr>
              <w:t>单人仅显示并默认一张大床；多人可选一张大床或两张床，默认两张床；每间房独立保存选择。</w:t>
            </w:r>
          </w:p>
        </w:tc>
        <w:tc>
          <w:tcPr>
            <w:tcW w:w="1682" w:type="dxa"/>
            <w:shd w:val="clear" w:color="auto" w:fill="F7FBFE"/>
            <w:tcMar>
              <w:top w:w="80" w:type="dxa"/>
              <w:left w:w="80" w:type="dxa"/>
              <w:bottom w:w="80" w:type="dxa"/>
              <w:right w:w="80" w:type="dxa"/>
            </w:tcMar>
            <w:vAlign w:val="center"/>
          </w:tcPr>
          <w:p w14:paraId="7BC83D5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1C50C531">
            <w:pPr>
              <w:spacing w:before="0" w:after="0" w:line="276" w:lineRule="auto"/>
              <w:jc w:val="left"/>
            </w:pPr>
          </w:p>
        </w:tc>
      </w:tr>
      <w:tr w14:paraId="05BD1C8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12C4D4C8">
            <w:pPr>
              <w:spacing w:before="0" w:after="0" w:line="276" w:lineRule="auto"/>
              <w:jc w:val="center"/>
            </w:pPr>
            <w:r>
              <w:rPr>
                <w:rFonts w:ascii="Aptos" w:hAnsi="Aptos" w:eastAsia="微软雅黑"/>
                <w:b w:val="0"/>
                <w:color w:val="000000"/>
                <w:sz w:val="16"/>
              </w:rPr>
              <w:t>45</w:t>
            </w:r>
          </w:p>
        </w:tc>
        <w:tc>
          <w:tcPr>
            <w:tcW w:w="1682" w:type="dxa"/>
            <w:tcMar>
              <w:top w:w="80" w:type="dxa"/>
              <w:left w:w="80" w:type="dxa"/>
              <w:bottom w:w="80" w:type="dxa"/>
              <w:right w:w="80" w:type="dxa"/>
            </w:tcMar>
            <w:vAlign w:val="center"/>
          </w:tcPr>
          <w:p w14:paraId="790AE6D5">
            <w:pPr>
              <w:spacing w:before="0" w:after="0" w:line="276" w:lineRule="auto"/>
              <w:jc w:val="center"/>
            </w:pPr>
            <w:r>
              <w:rPr>
                <w:rFonts w:ascii="Aptos" w:hAnsi="Aptos" w:eastAsia="微软雅黑"/>
                <w:b w:val="0"/>
                <w:color w:val="000000"/>
                <w:sz w:val="16"/>
              </w:rPr>
              <w:t>预订页-必付项目</w:t>
            </w:r>
          </w:p>
        </w:tc>
        <w:tc>
          <w:tcPr>
            <w:tcW w:w="1682" w:type="dxa"/>
            <w:tcMar>
              <w:top w:w="80" w:type="dxa"/>
              <w:left w:w="80" w:type="dxa"/>
              <w:bottom w:w="80" w:type="dxa"/>
              <w:right w:w="80" w:type="dxa"/>
            </w:tcMar>
            <w:vAlign w:val="center"/>
          </w:tcPr>
          <w:p w14:paraId="3130C398">
            <w:pPr>
              <w:spacing w:before="0" w:after="0" w:line="276" w:lineRule="auto"/>
              <w:jc w:val="left"/>
            </w:pPr>
            <w:r>
              <w:rPr>
                <w:rFonts w:ascii="Aptos" w:hAnsi="Aptos" w:eastAsia="微软雅黑"/>
                <w:b w:val="0"/>
                <w:color w:val="000000"/>
                <w:sz w:val="16"/>
              </w:rPr>
              <w:t>查看必付餐饮、玩乐、行程项目的展开状态、人数和小计。</w:t>
            </w:r>
          </w:p>
        </w:tc>
        <w:tc>
          <w:tcPr>
            <w:tcW w:w="1682" w:type="dxa"/>
            <w:tcMar>
              <w:top w:w="80" w:type="dxa"/>
              <w:left w:w="80" w:type="dxa"/>
              <w:bottom w:w="80" w:type="dxa"/>
              <w:right w:w="80" w:type="dxa"/>
            </w:tcMar>
            <w:vAlign w:val="center"/>
          </w:tcPr>
          <w:p w14:paraId="36E490DA">
            <w:pPr>
              <w:spacing w:before="0" w:after="0" w:line="276" w:lineRule="auto"/>
              <w:jc w:val="left"/>
            </w:pPr>
            <w:r>
              <w:rPr>
                <w:rFonts w:ascii="Aptos" w:hAnsi="Aptos" w:eastAsia="微软雅黑"/>
                <w:b w:val="0"/>
                <w:color w:val="000000"/>
                <w:sz w:val="16"/>
              </w:rPr>
              <w:t>仅展示 C 端可见且必付的项目，默认展开；单一价格类型人数随订单人数且不可改，多价格类型总数受订单人数校验；小计随数量变化。</w:t>
            </w:r>
          </w:p>
        </w:tc>
        <w:tc>
          <w:tcPr>
            <w:tcW w:w="1682" w:type="dxa"/>
            <w:tcMar>
              <w:top w:w="80" w:type="dxa"/>
              <w:left w:w="80" w:type="dxa"/>
              <w:bottom w:w="80" w:type="dxa"/>
              <w:right w:w="80" w:type="dxa"/>
            </w:tcMar>
            <w:vAlign w:val="center"/>
          </w:tcPr>
          <w:p w14:paraId="4D80D00D">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1EA51326">
            <w:pPr>
              <w:spacing w:before="0" w:after="0" w:line="276" w:lineRule="auto"/>
              <w:jc w:val="left"/>
            </w:pPr>
          </w:p>
        </w:tc>
      </w:tr>
      <w:tr w14:paraId="2B3CDB0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567DCF46">
            <w:pPr>
              <w:spacing w:before="0" w:after="0" w:line="276" w:lineRule="auto"/>
              <w:jc w:val="center"/>
            </w:pPr>
            <w:r>
              <w:rPr>
                <w:rFonts w:ascii="Aptos" w:hAnsi="Aptos" w:eastAsia="微软雅黑"/>
                <w:b w:val="0"/>
                <w:color w:val="000000"/>
                <w:sz w:val="16"/>
              </w:rPr>
              <w:t>46</w:t>
            </w:r>
          </w:p>
        </w:tc>
        <w:tc>
          <w:tcPr>
            <w:tcW w:w="1682" w:type="dxa"/>
            <w:shd w:val="clear" w:color="auto" w:fill="F7FBFE"/>
            <w:tcMar>
              <w:top w:w="80" w:type="dxa"/>
              <w:left w:w="80" w:type="dxa"/>
              <w:bottom w:w="80" w:type="dxa"/>
              <w:right w:w="80" w:type="dxa"/>
            </w:tcMar>
            <w:vAlign w:val="center"/>
          </w:tcPr>
          <w:p w14:paraId="4C0DD8D3">
            <w:pPr>
              <w:spacing w:before="0" w:after="0" w:line="276" w:lineRule="auto"/>
              <w:jc w:val="center"/>
            </w:pPr>
            <w:r>
              <w:rPr>
                <w:rFonts w:ascii="Aptos" w:hAnsi="Aptos" w:eastAsia="微软雅黑"/>
                <w:b w:val="0"/>
                <w:color w:val="000000"/>
                <w:sz w:val="16"/>
              </w:rPr>
              <w:t>预订页-自选餐饮</w:t>
            </w:r>
          </w:p>
        </w:tc>
        <w:tc>
          <w:tcPr>
            <w:tcW w:w="1682" w:type="dxa"/>
            <w:shd w:val="clear" w:color="auto" w:fill="F7FBFE"/>
            <w:tcMar>
              <w:top w:w="80" w:type="dxa"/>
              <w:left w:w="80" w:type="dxa"/>
              <w:bottom w:w="80" w:type="dxa"/>
              <w:right w:w="80" w:type="dxa"/>
            </w:tcMar>
            <w:vAlign w:val="center"/>
          </w:tcPr>
          <w:p w14:paraId="7299803D">
            <w:pPr>
              <w:spacing w:before="0" w:after="0" w:line="276" w:lineRule="auto"/>
              <w:jc w:val="left"/>
            </w:pPr>
            <w:r>
              <w:rPr>
                <w:rFonts w:ascii="Aptos" w:hAnsi="Aptos" w:eastAsia="微软雅黑"/>
                <w:b w:val="0"/>
                <w:color w:val="000000"/>
                <w:sz w:val="16"/>
              </w:rPr>
              <w:t>展开/收起餐饮，选择项目并调整不同价格类型人数。</w:t>
            </w:r>
          </w:p>
        </w:tc>
        <w:tc>
          <w:tcPr>
            <w:tcW w:w="1682" w:type="dxa"/>
            <w:shd w:val="clear" w:color="auto" w:fill="F7FBFE"/>
            <w:tcMar>
              <w:top w:w="80" w:type="dxa"/>
              <w:left w:w="80" w:type="dxa"/>
              <w:bottom w:w="80" w:type="dxa"/>
              <w:right w:w="80" w:type="dxa"/>
            </w:tcMar>
            <w:vAlign w:val="center"/>
          </w:tcPr>
          <w:p w14:paraId="56A3E860">
            <w:pPr>
              <w:spacing w:before="0" w:after="0" w:line="276" w:lineRule="auto"/>
              <w:jc w:val="left"/>
            </w:pPr>
            <w:r>
              <w:rPr>
                <w:rFonts w:ascii="Aptos" w:hAnsi="Aptos" w:eastAsia="微软雅黑"/>
                <w:b w:val="0"/>
                <w:color w:val="000000"/>
                <w:sz w:val="16"/>
              </w:rPr>
              <w:t>未配置时隐藏；默认收起；可选项目初始数量符合人员映射规则，数量总和不得超过订单人数，小计按当前选择计算。</w:t>
            </w:r>
          </w:p>
        </w:tc>
        <w:tc>
          <w:tcPr>
            <w:tcW w:w="1682" w:type="dxa"/>
            <w:shd w:val="clear" w:color="auto" w:fill="F7FBFE"/>
            <w:tcMar>
              <w:top w:w="80" w:type="dxa"/>
              <w:left w:w="80" w:type="dxa"/>
              <w:bottom w:w="80" w:type="dxa"/>
              <w:right w:w="80" w:type="dxa"/>
            </w:tcMar>
            <w:vAlign w:val="center"/>
          </w:tcPr>
          <w:p w14:paraId="2D34F0F3">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394A7D8">
            <w:pPr>
              <w:spacing w:before="0" w:after="0" w:line="276" w:lineRule="auto"/>
              <w:jc w:val="left"/>
            </w:pPr>
          </w:p>
        </w:tc>
      </w:tr>
      <w:tr w14:paraId="75ADC2B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146C8BE8">
            <w:pPr>
              <w:spacing w:before="0" w:after="0" w:line="276" w:lineRule="auto"/>
              <w:jc w:val="center"/>
            </w:pPr>
            <w:r>
              <w:rPr>
                <w:rFonts w:ascii="Aptos" w:hAnsi="Aptos" w:eastAsia="微软雅黑"/>
                <w:b w:val="0"/>
                <w:color w:val="000000"/>
                <w:sz w:val="16"/>
              </w:rPr>
              <w:t>47</w:t>
            </w:r>
          </w:p>
        </w:tc>
        <w:tc>
          <w:tcPr>
            <w:tcW w:w="1682" w:type="dxa"/>
            <w:tcMar>
              <w:top w:w="80" w:type="dxa"/>
              <w:left w:w="80" w:type="dxa"/>
              <w:bottom w:w="80" w:type="dxa"/>
              <w:right w:w="80" w:type="dxa"/>
            </w:tcMar>
            <w:vAlign w:val="center"/>
          </w:tcPr>
          <w:p w14:paraId="594114D7">
            <w:pPr>
              <w:spacing w:before="0" w:after="0" w:line="276" w:lineRule="auto"/>
              <w:jc w:val="center"/>
            </w:pPr>
            <w:r>
              <w:rPr>
                <w:rFonts w:ascii="Aptos" w:hAnsi="Aptos" w:eastAsia="微软雅黑"/>
                <w:b w:val="0"/>
                <w:color w:val="000000"/>
                <w:sz w:val="16"/>
              </w:rPr>
              <w:t>预订页-自选玩乐和行程</w:t>
            </w:r>
          </w:p>
        </w:tc>
        <w:tc>
          <w:tcPr>
            <w:tcW w:w="1682" w:type="dxa"/>
            <w:tcMar>
              <w:top w:w="80" w:type="dxa"/>
              <w:left w:w="80" w:type="dxa"/>
              <w:bottom w:w="80" w:type="dxa"/>
              <w:right w:w="80" w:type="dxa"/>
            </w:tcMar>
            <w:vAlign w:val="center"/>
          </w:tcPr>
          <w:p w14:paraId="22F3D5ED">
            <w:pPr>
              <w:spacing w:before="0" w:after="0" w:line="276" w:lineRule="auto"/>
              <w:jc w:val="left"/>
            </w:pPr>
            <w:r>
              <w:rPr>
                <w:rFonts w:ascii="Aptos" w:hAnsi="Aptos" w:eastAsia="微软雅黑"/>
                <w:b w:val="0"/>
                <w:color w:val="000000"/>
                <w:sz w:val="16"/>
              </w:rPr>
              <w:t>分别展开玩乐、行程，增加和减少项目份数。</w:t>
            </w:r>
          </w:p>
        </w:tc>
        <w:tc>
          <w:tcPr>
            <w:tcW w:w="1682" w:type="dxa"/>
            <w:tcMar>
              <w:top w:w="80" w:type="dxa"/>
              <w:left w:w="80" w:type="dxa"/>
              <w:bottom w:w="80" w:type="dxa"/>
              <w:right w:w="80" w:type="dxa"/>
            </w:tcMar>
            <w:vAlign w:val="center"/>
          </w:tcPr>
          <w:p w14:paraId="6EFA3C81">
            <w:pPr>
              <w:spacing w:before="0" w:after="0" w:line="276" w:lineRule="auto"/>
              <w:jc w:val="left"/>
            </w:pPr>
            <w:r>
              <w:rPr>
                <w:rFonts w:ascii="Aptos" w:hAnsi="Aptos" w:eastAsia="微软雅黑"/>
                <w:b w:val="0"/>
                <w:color w:val="000000"/>
                <w:sz w:val="16"/>
              </w:rPr>
              <w:t>未配置时隐藏；默认收起；数量默认 0、最大为订单人数；名称、简述、关联行程、单价及小计与选择的日期和价格类型一致。</w:t>
            </w:r>
          </w:p>
        </w:tc>
        <w:tc>
          <w:tcPr>
            <w:tcW w:w="1682" w:type="dxa"/>
            <w:tcMar>
              <w:top w:w="80" w:type="dxa"/>
              <w:left w:w="80" w:type="dxa"/>
              <w:bottom w:w="80" w:type="dxa"/>
              <w:right w:w="80" w:type="dxa"/>
            </w:tcMar>
            <w:vAlign w:val="center"/>
          </w:tcPr>
          <w:p w14:paraId="2313FED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763CDE6B">
            <w:pPr>
              <w:spacing w:before="0" w:after="0" w:line="276" w:lineRule="auto"/>
              <w:jc w:val="left"/>
            </w:pPr>
          </w:p>
        </w:tc>
      </w:tr>
      <w:tr w14:paraId="74EC860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1B22B557">
            <w:pPr>
              <w:spacing w:before="0" w:after="0" w:line="276" w:lineRule="auto"/>
              <w:jc w:val="center"/>
            </w:pPr>
            <w:r>
              <w:rPr>
                <w:rFonts w:ascii="Aptos" w:hAnsi="Aptos" w:eastAsia="微软雅黑"/>
                <w:b w:val="0"/>
                <w:color w:val="000000"/>
                <w:sz w:val="16"/>
              </w:rPr>
              <w:t>48</w:t>
            </w:r>
          </w:p>
        </w:tc>
        <w:tc>
          <w:tcPr>
            <w:tcW w:w="1682" w:type="dxa"/>
            <w:shd w:val="clear" w:color="auto" w:fill="F7FBFE"/>
            <w:tcMar>
              <w:top w:w="80" w:type="dxa"/>
              <w:left w:w="80" w:type="dxa"/>
              <w:bottom w:w="80" w:type="dxa"/>
              <w:right w:w="80" w:type="dxa"/>
            </w:tcMar>
            <w:vAlign w:val="center"/>
          </w:tcPr>
          <w:p w14:paraId="05D48409">
            <w:pPr>
              <w:spacing w:before="0" w:after="0" w:line="276" w:lineRule="auto"/>
              <w:jc w:val="center"/>
            </w:pPr>
            <w:r>
              <w:rPr>
                <w:rFonts w:ascii="Aptos" w:hAnsi="Aptos" w:eastAsia="微软雅黑"/>
                <w:b w:val="0"/>
                <w:color w:val="000000"/>
                <w:sz w:val="16"/>
              </w:rPr>
              <w:t>预订页-项目详情</w:t>
            </w:r>
          </w:p>
        </w:tc>
        <w:tc>
          <w:tcPr>
            <w:tcW w:w="1682" w:type="dxa"/>
            <w:shd w:val="clear" w:color="auto" w:fill="F7FBFE"/>
            <w:tcMar>
              <w:top w:w="80" w:type="dxa"/>
              <w:left w:w="80" w:type="dxa"/>
              <w:bottom w:w="80" w:type="dxa"/>
              <w:right w:w="80" w:type="dxa"/>
            </w:tcMar>
            <w:vAlign w:val="center"/>
          </w:tcPr>
          <w:p w14:paraId="3727754E">
            <w:pPr>
              <w:spacing w:before="0" w:after="0" w:line="276" w:lineRule="auto"/>
              <w:jc w:val="left"/>
            </w:pPr>
            <w:r>
              <w:rPr>
                <w:rFonts w:ascii="Aptos" w:hAnsi="Aptos" w:eastAsia="微软雅黑"/>
                <w:b w:val="0"/>
                <w:color w:val="000000"/>
                <w:sz w:val="16"/>
              </w:rPr>
              <w:t>打开任一加订项目的简述。</w:t>
            </w:r>
          </w:p>
        </w:tc>
        <w:tc>
          <w:tcPr>
            <w:tcW w:w="1682" w:type="dxa"/>
            <w:shd w:val="clear" w:color="auto" w:fill="F7FBFE"/>
            <w:tcMar>
              <w:top w:w="80" w:type="dxa"/>
              <w:left w:w="80" w:type="dxa"/>
              <w:bottom w:w="80" w:type="dxa"/>
              <w:right w:w="80" w:type="dxa"/>
            </w:tcMar>
            <w:vAlign w:val="center"/>
          </w:tcPr>
          <w:p w14:paraId="007F3D59">
            <w:pPr>
              <w:spacing w:before="0" w:after="0" w:line="276" w:lineRule="auto"/>
              <w:jc w:val="left"/>
            </w:pPr>
            <w:r>
              <w:rPr>
                <w:rFonts w:ascii="Aptos" w:hAnsi="Aptos" w:eastAsia="微软雅黑"/>
                <w:b w:val="0"/>
                <w:color w:val="000000"/>
                <w:sz w:val="16"/>
              </w:rPr>
              <w:t>先展示简述摘要；打开后显示该项目完整简述。</w:t>
            </w:r>
          </w:p>
        </w:tc>
        <w:tc>
          <w:tcPr>
            <w:tcW w:w="1682" w:type="dxa"/>
            <w:shd w:val="clear" w:color="auto" w:fill="F7FBFE"/>
            <w:tcMar>
              <w:top w:w="80" w:type="dxa"/>
              <w:left w:w="80" w:type="dxa"/>
              <w:bottom w:w="80" w:type="dxa"/>
              <w:right w:w="80" w:type="dxa"/>
            </w:tcMar>
            <w:vAlign w:val="center"/>
          </w:tcPr>
          <w:p w14:paraId="520F569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B70E6D9">
            <w:pPr>
              <w:spacing w:before="0" w:after="0" w:line="276" w:lineRule="auto"/>
              <w:jc w:val="left"/>
            </w:pPr>
          </w:p>
        </w:tc>
      </w:tr>
      <w:tr w14:paraId="0197BBF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68BB55A1">
            <w:pPr>
              <w:spacing w:before="0" w:after="0" w:line="276" w:lineRule="auto"/>
              <w:jc w:val="center"/>
            </w:pPr>
            <w:r>
              <w:rPr>
                <w:rFonts w:ascii="Aptos" w:hAnsi="Aptos" w:eastAsia="微软雅黑"/>
                <w:b w:val="0"/>
                <w:color w:val="000000"/>
                <w:sz w:val="16"/>
              </w:rPr>
              <w:t>49</w:t>
            </w:r>
          </w:p>
        </w:tc>
        <w:tc>
          <w:tcPr>
            <w:tcW w:w="1682" w:type="dxa"/>
            <w:tcMar>
              <w:top w:w="80" w:type="dxa"/>
              <w:left w:w="80" w:type="dxa"/>
              <w:bottom w:w="80" w:type="dxa"/>
              <w:right w:w="80" w:type="dxa"/>
            </w:tcMar>
            <w:vAlign w:val="center"/>
          </w:tcPr>
          <w:p w14:paraId="6C8C0B71">
            <w:pPr>
              <w:spacing w:before="0" w:after="0" w:line="276" w:lineRule="auto"/>
              <w:jc w:val="center"/>
            </w:pPr>
            <w:r>
              <w:rPr>
                <w:rFonts w:ascii="Aptos" w:hAnsi="Aptos" w:eastAsia="微软雅黑"/>
                <w:b w:val="0"/>
                <w:color w:val="000000"/>
                <w:sz w:val="16"/>
              </w:rPr>
              <w:t>预订页-提前入住</w:t>
            </w:r>
          </w:p>
        </w:tc>
        <w:tc>
          <w:tcPr>
            <w:tcW w:w="1682" w:type="dxa"/>
            <w:tcMar>
              <w:top w:w="80" w:type="dxa"/>
              <w:left w:w="80" w:type="dxa"/>
              <w:bottom w:w="80" w:type="dxa"/>
              <w:right w:w="80" w:type="dxa"/>
            </w:tcMar>
            <w:vAlign w:val="center"/>
          </w:tcPr>
          <w:p w14:paraId="3F6067E4">
            <w:pPr>
              <w:spacing w:before="0" w:after="0" w:line="276" w:lineRule="auto"/>
              <w:jc w:val="left"/>
            </w:pPr>
            <w:r>
              <w:rPr>
                <w:rFonts w:ascii="Aptos" w:hAnsi="Aptos" w:eastAsia="微软雅黑"/>
                <w:b w:val="0"/>
                <w:color w:val="000000"/>
                <w:sz w:val="16"/>
              </w:rPr>
              <w:t>选择提前入住的入住/退房日期、酒店、房型和间数。</w:t>
            </w:r>
          </w:p>
        </w:tc>
        <w:tc>
          <w:tcPr>
            <w:tcW w:w="1682" w:type="dxa"/>
            <w:tcMar>
              <w:top w:w="80" w:type="dxa"/>
              <w:left w:w="80" w:type="dxa"/>
              <w:bottom w:w="80" w:type="dxa"/>
              <w:right w:w="80" w:type="dxa"/>
            </w:tcMar>
            <w:vAlign w:val="center"/>
          </w:tcPr>
          <w:p w14:paraId="65D56105">
            <w:pPr>
              <w:spacing w:before="0" w:after="0" w:line="276" w:lineRule="auto"/>
              <w:jc w:val="left"/>
            </w:pPr>
            <w:r>
              <w:rPr>
                <w:rFonts w:ascii="Aptos" w:hAnsi="Aptos" w:eastAsia="微软雅黑"/>
                <w:b w:val="0"/>
                <w:color w:val="000000"/>
                <w:sz w:val="16"/>
              </w:rPr>
              <w:t>入住日期范围为当前日期至出发日前一天；退房日期为入住日至出发日；显示可入住酒店，间数最大 10，总价按所选日期、房型和间数计算。</w:t>
            </w:r>
          </w:p>
        </w:tc>
        <w:tc>
          <w:tcPr>
            <w:tcW w:w="1682" w:type="dxa"/>
            <w:tcMar>
              <w:top w:w="80" w:type="dxa"/>
              <w:left w:w="80" w:type="dxa"/>
              <w:bottom w:w="80" w:type="dxa"/>
              <w:right w:w="80" w:type="dxa"/>
            </w:tcMar>
            <w:vAlign w:val="center"/>
          </w:tcPr>
          <w:p w14:paraId="67FEDE9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0C7739B9">
            <w:pPr>
              <w:spacing w:before="0" w:after="0" w:line="276" w:lineRule="auto"/>
              <w:jc w:val="left"/>
            </w:pPr>
          </w:p>
        </w:tc>
      </w:tr>
      <w:tr w14:paraId="156B69B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1497008B">
            <w:pPr>
              <w:spacing w:before="0" w:after="0" w:line="276" w:lineRule="auto"/>
              <w:jc w:val="center"/>
            </w:pPr>
            <w:r>
              <w:rPr>
                <w:rFonts w:ascii="Aptos" w:hAnsi="Aptos" w:eastAsia="微软雅黑"/>
                <w:b w:val="0"/>
                <w:color w:val="000000"/>
                <w:sz w:val="16"/>
              </w:rPr>
              <w:t>50</w:t>
            </w:r>
          </w:p>
        </w:tc>
        <w:tc>
          <w:tcPr>
            <w:tcW w:w="1682" w:type="dxa"/>
            <w:shd w:val="clear" w:color="auto" w:fill="F7FBFE"/>
            <w:tcMar>
              <w:top w:w="80" w:type="dxa"/>
              <w:left w:w="80" w:type="dxa"/>
              <w:bottom w:w="80" w:type="dxa"/>
              <w:right w:w="80" w:type="dxa"/>
            </w:tcMar>
            <w:vAlign w:val="center"/>
          </w:tcPr>
          <w:p w14:paraId="199F76B9">
            <w:pPr>
              <w:spacing w:before="0" w:after="0" w:line="276" w:lineRule="auto"/>
              <w:jc w:val="center"/>
            </w:pPr>
            <w:r>
              <w:rPr>
                <w:rFonts w:ascii="Aptos" w:hAnsi="Aptos" w:eastAsia="微软雅黑"/>
                <w:b w:val="0"/>
                <w:color w:val="000000"/>
                <w:sz w:val="16"/>
              </w:rPr>
              <w:t>预订页-延后退房</w:t>
            </w:r>
          </w:p>
        </w:tc>
        <w:tc>
          <w:tcPr>
            <w:tcW w:w="1682" w:type="dxa"/>
            <w:shd w:val="clear" w:color="auto" w:fill="F7FBFE"/>
            <w:tcMar>
              <w:top w:w="80" w:type="dxa"/>
              <w:left w:w="80" w:type="dxa"/>
              <w:bottom w:w="80" w:type="dxa"/>
              <w:right w:w="80" w:type="dxa"/>
            </w:tcMar>
            <w:vAlign w:val="center"/>
          </w:tcPr>
          <w:p w14:paraId="7C1B6A3C">
            <w:pPr>
              <w:spacing w:before="0" w:after="0" w:line="276" w:lineRule="auto"/>
              <w:jc w:val="left"/>
            </w:pPr>
            <w:r>
              <w:rPr>
                <w:rFonts w:ascii="Aptos" w:hAnsi="Aptos" w:eastAsia="微软雅黑"/>
                <w:b w:val="0"/>
                <w:color w:val="000000"/>
                <w:sz w:val="16"/>
              </w:rPr>
              <w:t>选择延后退房的入住/退房日期、酒店、房型和间数。</w:t>
            </w:r>
          </w:p>
        </w:tc>
        <w:tc>
          <w:tcPr>
            <w:tcW w:w="1682" w:type="dxa"/>
            <w:shd w:val="clear" w:color="auto" w:fill="F7FBFE"/>
            <w:tcMar>
              <w:top w:w="80" w:type="dxa"/>
              <w:left w:w="80" w:type="dxa"/>
              <w:bottom w:w="80" w:type="dxa"/>
              <w:right w:w="80" w:type="dxa"/>
            </w:tcMar>
            <w:vAlign w:val="center"/>
          </w:tcPr>
          <w:p w14:paraId="7B177309">
            <w:pPr>
              <w:spacing w:before="0" w:after="0" w:line="276" w:lineRule="auto"/>
              <w:jc w:val="left"/>
            </w:pPr>
            <w:r>
              <w:rPr>
                <w:rFonts w:ascii="Aptos" w:hAnsi="Aptos" w:eastAsia="微软雅黑"/>
                <w:b w:val="0"/>
                <w:color w:val="000000"/>
                <w:sz w:val="16"/>
              </w:rPr>
              <w:t>入住日期不早于行程结束日，退房不早于入住日；显示对应酒店/房型/单价，间数最大 10，总价正确。</w:t>
            </w:r>
          </w:p>
        </w:tc>
        <w:tc>
          <w:tcPr>
            <w:tcW w:w="1682" w:type="dxa"/>
            <w:shd w:val="clear" w:color="auto" w:fill="F7FBFE"/>
            <w:tcMar>
              <w:top w:w="80" w:type="dxa"/>
              <w:left w:w="80" w:type="dxa"/>
              <w:bottom w:w="80" w:type="dxa"/>
              <w:right w:w="80" w:type="dxa"/>
            </w:tcMar>
            <w:vAlign w:val="center"/>
          </w:tcPr>
          <w:p w14:paraId="44C8C336">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1F38F86D">
            <w:pPr>
              <w:spacing w:before="0" w:after="0" w:line="276" w:lineRule="auto"/>
              <w:jc w:val="left"/>
            </w:pPr>
          </w:p>
        </w:tc>
      </w:tr>
      <w:tr w14:paraId="50B6B24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EAEDFB8">
            <w:pPr>
              <w:spacing w:before="0" w:after="0" w:line="276" w:lineRule="auto"/>
              <w:jc w:val="center"/>
            </w:pPr>
            <w:r>
              <w:rPr>
                <w:rFonts w:ascii="Aptos" w:hAnsi="Aptos" w:eastAsia="微软雅黑"/>
                <w:b w:val="0"/>
                <w:color w:val="000000"/>
                <w:sz w:val="16"/>
              </w:rPr>
              <w:t>51</w:t>
            </w:r>
          </w:p>
        </w:tc>
        <w:tc>
          <w:tcPr>
            <w:tcW w:w="1682" w:type="dxa"/>
            <w:tcMar>
              <w:top w:w="80" w:type="dxa"/>
              <w:left w:w="80" w:type="dxa"/>
              <w:bottom w:w="80" w:type="dxa"/>
              <w:right w:w="80" w:type="dxa"/>
            </w:tcMar>
            <w:vAlign w:val="center"/>
          </w:tcPr>
          <w:p w14:paraId="7A5839C3">
            <w:pPr>
              <w:spacing w:before="0" w:after="0" w:line="276" w:lineRule="auto"/>
              <w:jc w:val="center"/>
            </w:pPr>
            <w:r>
              <w:rPr>
                <w:rFonts w:ascii="Aptos" w:hAnsi="Aptos" w:eastAsia="微软雅黑"/>
                <w:b w:val="0"/>
                <w:color w:val="000000"/>
                <w:sz w:val="16"/>
              </w:rPr>
              <w:t>预订页-酒店信息</w:t>
            </w:r>
          </w:p>
        </w:tc>
        <w:tc>
          <w:tcPr>
            <w:tcW w:w="1682" w:type="dxa"/>
            <w:tcMar>
              <w:top w:w="80" w:type="dxa"/>
              <w:left w:w="80" w:type="dxa"/>
              <w:bottom w:w="80" w:type="dxa"/>
              <w:right w:w="80" w:type="dxa"/>
            </w:tcMar>
            <w:vAlign w:val="center"/>
          </w:tcPr>
          <w:p w14:paraId="7D7A6753">
            <w:pPr>
              <w:spacing w:before="0" w:after="0" w:line="276" w:lineRule="auto"/>
              <w:jc w:val="left"/>
            </w:pPr>
            <w:r>
              <w:rPr>
                <w:rFonts w:ascii="Aptos" w:hAnsi="Aptos" w:eastAsia="微软雅黑"/>
                <w:b w:val="0"/>
                <w:color w:val="000000"/>
                <w:sz w:val="16"/>
              </w:rPr>
              <w:t>打开酒店详情并点击地址。</w:t>
            </w:r>
          </w:p>
        </w:tc>
        <w:tc>
          <w:tcPr>
            <w:tcW w:w="1682" w:type="dxa"/>
            <w:tcMar>
              <w:top w:w="80" w:type="dxa"/>
              <w:left w:w="80" w:type="dxa"/>
              <w:bottom w:w="80" w:type="dxa"/>
              <w:right w:w="80" w:type="dxa"/>
            </w:tcMar>
            <w:vAlign w:val="center"/>
          </w:tcPr>
          <w:p w14:paraId="3406C01E">
            <w:pPr>
              <w:spacing w:before="0" w:after="0" w:line="276" w:lineRule="auto"/>
              <w:jc w:val="left"/>
            </w:pPr>
            <w:r>
              <w:rPr>
                <w:rFonts w:ascii="Aptos" w:hAnsi="Aptos" w:eastAsia="微软雅黑"/>
                <w:b w:val="0"/>
                <w:color w:val="000000"/>
                <w:sz w:val="16"/>
              </w:rPr>
              <w:t>显示酒店名称、地址、简述、房型和价格信息；点击地址显示定位提示并可跳转第三方地图。</w:t>
            </w:r>
          </w:p>
        </w:tc>
        <w:tc>
          <w:tcPr>
            <w:tcW w:w="1682" w:type="dxa"/>
            <w:tcMar>
              <w:top w:w="80" w:type="dxa"/>
              <w:left w:w="80" w:type="dxa"/>
              <w:bottom w:w="80" w:type="dxa"/>
              <w:right w:w="80" w:type="dxa"/>
            </w:tcMar>
            <w:vAlign w:val="center"/>
          </w:tcPr>
          <w:p w14:paraId="71EF6B20">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131F430">
            <w:pPr>
              <w:spacing w:before="0" w:after="0" w:line="276" w:lineRule="auto"/>
              <w:jc w:val="left"/>
            </w:pPr>
          </w:p>
        </w:tc>
      </w:tr>
      <w:tr w14:paraId="7C4F527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7E6C5316">
            <w:pPr>
              <w:spacing w:before="0" w:after="0" w:line="276" w:lineRule="auto"/>
              <w:jc w:val="center"/>
            </w:pPr>
            <w:r>
              <w:rPr>
                <w:rFonts w:ascii="Aptos" w:hAnsi="Aptos" w:eastAsia="微软雅黑"/>
                <w:b w:val="0"/>
                <w:color w:val="000000"/>
                <w:sz w:val="16"/>
              </w:rPr>
              <w:t>52</w:t>
            </w:r>
          </w:p>
        </w:tc>
        <w:tc>
          <w:tcPr>
            <w:tcW w:w="1682" w:type="dxa"/>
            <w:shd w:val="clear" w:color="auto" w:fill="F7FBFE"/>
            <w:tcMar>
              <w:top w:w="80" w:type="dxa"/>
              <w:left w:w="80" w:type="dxa"/>
              <w:bottom w:w="80" w:type="dxa"/>
              <w:right w:w="80" w:type="dxa"/>
            </w:tcMar>
            <w:vAlign w:val="center"/>
          </w:tcPr>
          <w:p w14:paraId="5CE5C10D">
            <w:pPr>
              <w:spacing w:before="0" w:after="0" w:line="276" w:lineRule="auto"/>
              <w:jc w:val="center"/>
            </w:pPr>
            <w:r>
              <w:rPr>
                <w:rFonts w:ascii="Aptos" w:hAnsi="Aptos" w:eastAsia="微软雅黑"/>
                <w:b w:val="0"/>
                <w:color w:val="000000"/>
                <w:sz w:val="16"/>
              </w:rPr>
              <w:t>预订页-优惠券自动与清除</w:t>
            </w:r>
          </w:p>
        </w:tc>
        <w:tc>
          <w:tcPr>
            <w:tcW w:w="1682" w:type="dxa"/>
            <w:shd w:val="clear" w:color="auto" w:fill="F7FBFE"/>
            <w:tcMar>
              <w:top w:w="80" w:type="dxa"/>
              <w:left w:w="80" w:type="dxa"/>
              <w:bottom w:w="80" w:type="dxa"/>
              <w:right w:w="80" w:type="dxa"/>
            </w:tcMar>
            <w:vAlign w:val="center"/>
          </w:tcPr>
          <w:p w14:paraId="10987473">
            <w:pPr>
              <w:spacing w:before="0" w:after="0" w:line="276" w:lineRule="auto"/>
              <w:jc w:val="left"/>
            </w:pPr>
            <w:r>
              <w:rPr>
                <w:rFonts w:ascii="Aptos" w:hAnsi="Aptos" w:eastAsia="微软雅黑"/>
                <w:b w:val="0"/>
                <w:color w:val="000000"/>
                <w:sz w:val="16"/>
              </w:rPr>
              <w:t>使用自动扣减优惠券的产品进入预订页并点击清除。</w:t>
            </w:r>
          </w:p>
        </w:tc>
        <w:tc>
          <w:tcPr>
            <w:tcW w:w="1682" w:type="dxa"/>
            <w:shd w:val="clear" w:color="auto" w:fill="F7FBFE"/>
            <w:tcMar>
              <w:top w:w="80" w:type="dxa"/>
              <w:left w:w="80" w:type="dxa"/>
              <w:bottom w:w="80" w:type="dxa"/>
              <w:right w:w="80" w:type="dxa"/>
            </w:tcMar>
            <w:vAlign w:val="center"/>
          </w:tcPr>
          <w:p w14:paraId="6797DD83">
            <w:pPr>
              <w:spacing w:before="0" w:after="0" w:line="276" w:lineRule="auto"/>
              <w:jc w:val="left"/>
            </w:pPr>
            <w:r>
              <w:rPr>
                <w:rFonts w:ascii="Aptos" w:hAnsi="Aptos" w:eastAsia="微软雅黑"/>
                <w:b w:val="0"/>
                <w:color w:val="000000"/>
                <w:sz w:val="16"/>
              </w:rPr>
              <w:t>自动带出券码和优惠信息；点击清除后券码被清空，按钮变为使用。</w:t>
            </w:r>
          </w:p>
        </w:tc>
        <w:tc>
          <w:tcPr>
            <w:tcW w:w="1682" w:type="dxa"/>
            <w:shd w:val="clear" w:color="auto" w:fill="F7FBFE"/>
            <w:tcMar>
              <w:top w:w="80" w:type="dxa"/>
              <w:left w:w="80" w:type="dxa"/>
              <w:bottom w:w="80" w:type="dxa"/>
              <w:right w:w="80" w:type="dxa"/>
            </w:tcMar>
            <w:vAlign w:val="center"/>
          </w:tcPr>
          <w:p w14:paraId="0BEADC6C">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441D167">
            <w:pPr>
              <w:spacing w:before="0" w:after="0" w:line="276" w:lineRule="auto"/>
              <w:jc w:val="left"/>
            </w:pPr>
          </w:p>
        </w:tc>
      </w:tr>
      <w:tr w14:paraId="232265D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577A6E92">
            <w:pPr>
              <w:spacing w:before="0" w:after="0" w:line="276" w:lineRule="auto"/>
              <w:jc w:val="center"/>
            </w:pPr>
            <w:r>
              <w:rPr>
                <w:rFonts w:ascii="Aptos" w:hAnsi="Aptos" w:eastAsia="微软雅黑"/>
                <w:b w:val="0"/>
                <w:color w:val="000000"/>
                <w:sz w:val="16"/>
              </w:rPr>
              <w:t>53</w:t>
            </w:r>
          </w:p>
        </w:tc>
        <w:tc>
          <w:tcPr>
            <w:tcW w:w="1682" w:type="dxa"/>
            <w:tcMar>
              <w:top w:w="80" w:type="dxa"/>
              <w:left w:w="80" w:type="dxa"/>
              <w:bottom w:w="80" w:type="dxa"/>
              <w:right w:w="80" w:type="dxa"/>
            </w:tcMar>
            <w:vAlign w:val="center"/>
          </w:tcPr>
          <w:p w14:paraId="5EF32752">
            <w:pPr>
              <w:spacing w:before="0" w:after="0" w:line="276" w:lineRule="auto"/>
              <w:jc w:val="center"/>
            </w:pPr>
            <w:r>
              <w:rPr>
                <w:rFonts w:ascii="Aptos" w:hAnsi="Aptos" w:eastAsia="微软雅黑"/>
                <w:b w:val="0"/>
                <w:color w:val="000000"/>
                <w:sz w:val="16"/>
              </w:rPr>
              <w:t>预订页-优惠券手动校验</w:t>
            </w:r>
          </w:p>
        </w:tc>
        <w:tc>
          <w:tcPr>
            <w:tcW w:w="1682" w:type="dxa"/>
            <w:tcMar>
              <w:top w:w="80" w:type="dxa"/>
              <w:left w:w="80" w:type="dxa"/>
              <w:bottom w:w="80" w:type="dxa"/>
              <w:right w:w="80" w:type="dxa"/>
            </w:tcMar>
            <w:vAlign w:val="center"/>
          </w:tcPr>
          <w:p w14:paraId="48284F39">
            <w:pPr>
              <w:spacing w:before="0" w:after="0" w:line="276" w:lineRule="auto"/>
              <w:jc w:val="left"/>
            </w:pPr>
            <w:r>
              <w:rPr>
                <w:rFonts w:ascii="Aptos" w:hAnsi="Aptos" w:eastAsia="微软雅黑"/>
                <w:b w:val="0"/>
                <w:color w:val="000000"/>
                <w:sz w:val="16"/>
              </w:rPr>
              <w:t>分别输入错误券码、非本产品券码、非本平台券码、失效券码、日期不符券码、条件不足券码和正确券码。</w:t>
            </w:r>
          </w:p>
        </w:tc>
        <w:tc>
          <w:tcPr>
            <w:tcW w:w="1682" w:type="dxa"/>
            <w:tcMar>
              <w:top w:w="80" w:type="dxa"/>
              <w:left w:w="80" w:type="dxa"/>
              <w:bottom w:w="80" w:type="dxa"/>
              <w:right w:w="80" w:type="dxa"/>
            </w:tcMar>
            <w:vAlign w:val="center"/>
          </w:tcPr>
          <w:p w14:paraId="07AE37D4">
            <w:pPr>
              <w:spacing w:before="0" w:after="0" w:line="276" w:lineRule="auto"/>
              <w:jc w:val="left"/>
            </w:pPr>
            <w:r>
              <w:rPr>
                <w:rFonts w:ascii="Aptos" w:hAnsi="Aptos" w:eastAsia="微软雅黑"/>
                <w:b w:val="0"/>
                <w:color w:val="000000"/>
                <w:sz w:val="16"/>
              </w:rPr>
              <w:t>分别显示 PRD 规定的不可用原因；重新输入正确券码后隐藏错误提示并应用优惠。</w:t>
            </w:r>
          </w:p>
        </w:tc>
        <w:tc>
          <w:tcPr>
            <w:tcW w:w="1682" w:type="dxa"/>
            <w:tcMar>
              <w:top w:w="80" w:type="dxa"/>
              <w:left w:w="80" w:type="dxa"/>
              <w:bottom w:w="80" w:type="dxa"/>
              <w:right w:w="80" w:type="dxa"/>
            </w:tcMar>
            <w:vAlign w:val="center"/>
          </w:tcPr>
          <w:p w14:paraId="69E1AD8B">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5BC0651">
            <w:pPr>
              <w:spacing w:before="0" w:after="0" w:line="276" w:lineRule="auto"/>
              <w:jc w:val="left"/>
            </w:pPr>
          </w:p>
        </w:tc>
      </w:tr>
      <w:tr w14:paraId="2903DC8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430E8E1B">
            <w:pPr>
              <w:spacing w:before="0" w:after="0" w:line="276" w:lineRule="auto"/>
              <w:jc w:val="center"/>
            </w:pPr>
            <w:r>
              <w:rPr>
                <w:rFonts w:ascii="Aptos" w:hAnsi="Aptos" w:eastAsia="微软雅黑"/>
                <w:b w:val="0"/>
                <w:color w:val="000000"/>
                <w:sz w:val="16"/>
              </w:rPr>
              <w:t>54</w:t>
            </w:r>
          </w:p>
        </w:tc>
        <w:tc>
          <w:tcPr>
            <w:tcW w:w="1682" w:type="dxa"/>
            <w:shd w:val="clear" w:color="auto" w:fill="F7FBFE"/>
            <w:tcMar>
              <w:top w:w="80" w:type="dxa"/>
              <w:left w:w="80" w:type="dxa"/>
              <w:bottom w:w="80" w:type="dxa"/>
              <w:right w:w="80" w:type="dxa"/>
            </w:tcMar>
            <w:vAlign w:val="center"/>
          </w:tcPr>
          <w:p w14:paraId="3DE978E3">
            <w:pPr>
              <w:spacing w:before="0" w:after="0" w:line="276" w:lineRule="auto"/>
              <w:jc w:val="center"/>
            </w:pPr>
            <w:r>
              <w:rPr>
                <w:rFonts w:ascii="Aptos" w:hAnsi="Aptos" w:eastAsia="微软雅黑"/>
                <w:b w:val="0"/>
                <w:color w:val="000000"/>
                <w:sz w:val="16"/>
              </w:rPr>
              <w:t>预订页-优惠金额</w:t>
            </w:r>
          </w:p>
        </w:tc>
        <w:tc>
          <w:tcPr>
            <w:tcW w:w="1682" w:type="dxa"/>
            <w:shd w:val="clear" w:color="auto" w:fill="F7FBFE"/>
            <w:tcMar>
              <w:top w:w="80" w:type="dxa"/>
              <w:left w:w="80" w:type="dxa"/>
              <w:bottom w:w="80" w:type="dxa"/>
              <w:right w:w="80" w:type="dxa"/>
            </w:tcMar>
            <w:vAlign w:val="center"/>
          </w:tcPr>
          <w:p w14:paraId="51B319CD">
            <w:pPr>
              <w:spacing w:before="0" w:after="0" w:line="276" w:lineRule="auto"/>
              <w:jc w:val="left"/>
            </w:pPr>
            <w:r>
              <w:rPr>
                <w:rFonts w:ascii="Aptos" w:hAnsi="Aptos" w:eastAsia="微软雅黑"/>
                <w:b w:val="0"/>
                <w:color w:val="000000"/>
                <w:sz w:val="16"/>
              </w:rPr>
              <w:t>使用满减和折扣优惠，调整人数、房间或金额至不同优惠档位。</w:t>
            </w:r>
          </w:p>
        </w:tc>
        <w:tc>
          <w:tcPr>
            <w:tcW w:w="1682" w:type="dxa"/>
            <w:shd w:val="clear" w:color="auto" w:fill="F7FBFE"/>
            <w:tcMar>
              <w:top w:w="80" w:type="dxa"/>
              <w:left w:w="80" w:type="dxa"/>
              <w:bottom w:w="80" w:type="dxa"/>
              <w:right w:w="80" w:type="dxa"/>
            </w:tcMar>
            <w:vAlign w:val="center"/>
          </w:tcPr>
          <w:p w14:paraId="23FEC9D5">
            <w:pPr>
              <w:spacing w:before="0" w:after="0" w:line="276" w:lineRule="auto"/>
              <w:jc w:val="left"/>
            </w:pPr>
            <w:r>
              <w:rPr>
                <w:rFonts w:ascii="Aptos" w:hAnsi="Aptos" w:eastAsia="微软雅黑"/>
                <w:b w:val="0"/>
                <w:color w:val="000000"/>
                <w:sz w:val="16"/>
              </w:rPr>
              <w:t>仅在满足下单/出行时间和使用条件时优惠；命中最高满足档位且不超过最多优惠金额；房/人/订单优惠按计价方式规则计算。</w:t>
            </w:r>
          </w:p>
        </w:tc>
        <w:tc>
          <w:tcPr>
            <w:tcW w:w="1682" w:type="dxa"/>
            <w:shd w:val="clear" w:color="auto" w:fill="F7FBFE"/>
            <w:tcMar>
              <w:top w:w="80" w:type="dxa"/>
              <w:left w:w="80" w:type="dxa"/>
              <w:bottom w:w="80" w:type="dxa"/>
              <w:right w:w="80" w:type="dxa"/>
            </w:tcMar>
            <w:vAlign w:val="center"/>
          </w:tcPr>
          <w:p w14:paraId="4EEA7C68">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6D60507">
            <w:pPr>
              <w:spacing w:before="0" w:after="0" w:line="276" w:lineRule="auto"/>
              <w:jc w:val="left"/>
            </w:pPr>
          </w:p>
        </w:tc>
      </w:tr>
      <w:tr w14:paraId="20D4ABE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66D8E840">
            <w:pPr>
              <w:spacing w:before="0" w:after="0" w:line="276" w:lineRule="auto"/>
              <w:jc w:val="center"/>
            </w:pPr>
            <w:r>
              <w:rPr>
                <w:rFonts w:ascii="Aptos" w:hAnsi="Aptos" w:eastAsia="微软雅黑"/>
                <w:b w:val="0"/>
                <w:color w:val="000000"/>
                <w:sz w:val="16"/>
              </w:rPr>
              <w:t>55</w:t>
            </w:r>
          </w:p>
        </w:tc>
        <w:tc>
          <w:tcPr>
            <w:tcW w:w="1682" w:type="dxa"/>
            <w:tcMar>
              <w:top w:w="80" w:type="dxa"/>
              <w:left w:w="80" w:type="dxa"/>
              <w:bottom w:w="80" w:type="dxa"/>
              <w:right w:w="80" w:type="dxa"/>
            </w:tcMar>
            <w:vAlign w:val="center"/>
          </w:tcPr>
          <w:p w14:paraId="3FF6A4F4">
            <w:pPr>
              <w:spacing w:before="0" w:after="0" w:line="276" w:lineRule="auto"/>
              <w:jc w:val="center"/>
            </w:pPr>
            <w:r>
              <w:rPr>
                <w:rFonts w:ascii="Aptos" w:hAnsi="Aptos" w:eastAsia="微软雅黑"/>
                <w:b w:val="0"/>
                <w:color w:val="000000"/>
                <w:sz w:val="16"/>
              </w:rPr>
              <w:t>预订页-费用明细</w:t>
            </w:r>
          </w:p>
        </w:tc>
        <w:tc>
          <w:tcPr>
            <w:tcW w:w="1682" w:type="dxa"/>
            <w:tcMar>
              <w:top w:w="80" w:type="dxa"/>
              <w:left w:w="80" w:type="dxa"/>
              <w:bottom w:w="80" w:type="dxa"/>
              <w:right w:w="80" w:type="dxa"/>
            </w:tcMar>
            <w:vAlign w:val="center"/>
          </w:tcPr>
          <w:p w14:paraId="17BEDBCF">
            <w:pPr>
              <w:spacing w:before="0" w:after="0" w:line="276" w:lineRule="auto"/>
              <w:jc w:val="left"/>
            </w:pPr>
            <w:r>
              <w:rPr>
                <w:rFonts w:ascii="Aptos" w:hAnsi="Aptos" w:eastAsia="微软雅黑"/>
                <w:b w:val="0"/>
                <w:color w:val="000000"/>
                <w:sz w:val="16"/>
              </w:rPr>
              <w:t>点击查看明细，核对团费、必付/自选加订项目、加订住宿和优惠金额。</w:t>
            </w:r>
          </w:p>
        </w:tc>
        <w:tc>
          <w:tcPr>
            <w:tcW w:w="1682" w:type="dxa"/>
            <w:tcMar>
              <w:top w:w="80" w:type="dxa"/>
              <w:left w:w="80" w:type="dxa"/>
              <w:bottom w:w="80" w:type="dxa"/>
              <w:right w:w="80" w:type="dxa"/>
            </w:tcMar>
            <w:vAlign w:val="center"/>
          </w:tcPr>
          <w:p w14:paraId="52E56CAD">
            <w:pPr>
              <w:spacing w:before="0" w:after="0" w:line="276" w:lineRule="auto"/>
              <w:jc w:val="left"/>
            </w:pPr>
            <w:r>
              <w:rPr>
                <w:rFonts w:ascii="Aptos" w:hAnsi="Aptos" w:eastAsia="微软雅黑"/>
                <w:b w:val="0"/>
                <w:color w:val="000000"/>
                <w:sz w:val="16"/>
              </w:rPr>
              <w:t>无数据模块隐藏；每项单价、数量、小计及总价与当前选择一致；优惠金额以负值展示。</w:t>
            </w:r>
          </w:p>
        </w:tc>
        <w:tc>
          <w:tcPr>
            <w:tcW w:w="1682" w:type="dxa"/>
            <w:tcMar>
              <w:top w:w="80" w:type="dxa"/>
              <w:left w:w="80" w:type="dxa"/>
              <w:bottom w:w="80" w:type="dxa"/>
              <w:right w:w="80" w:type="dxa"/>
            </w:tcMar>
            <w:vAlign w:val="center"/>
          </w:tcPr>
          <w:p w14:paraId="15155DB2">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55A5136E">
            <w:pPr>
              <w:spacing w:before="0" w:after="0" w:line="276" w:lineRule="auto"/>
              <w:jc w:val="left"/>
            </w:pPr>
          </w:p>
        </w:tc>
      </w:tr>
      <w:tr w14:paraId="49E1FE6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43292849">
            <w:pPr>
              <w:spacing w:before="0" w:after="0" w:line="276" w:lineRule="auto"/>
              <w:jc w:val="center"/>
            </w:pPr>
            <w:r>
              <w:rPr>
                <w:rFonts w:ascii="Aptos" w:hAnsi="Aptos" w:eastAsia="微软雅黑"/>
                <w:b w:val="0"/>
                <w:color w:val="000000"/>
                <w:sz w:val="16"/>
              </w:rPr>
              <w:t>56</w:t>
            </w:r>
          </w:p>
        </w:tc>
        <w:tc>
          <w:tcPr>
            <w:tcW w:w="1682" w:type="dxa"/>
            <w:shd w:val="clear" w:color="auto" w:fill="F7FBFE"/>
            <w:tcMar>
              <w:top w:w="80" w:type="dxa"/>
              <w:left w:w="80" w:type="dxa"/>
              <w:bottom w:w="80" w:type="dxa"/>
              <w:right w:w="80" w:type="dxa"/>
            </w:tcMar>
            <w:vAlign w:val="center"/>
          </w:tcPr>
          <w:p w14:paraId="6C1C8E32">
            <w:pPr>
              <w:spacing w:before="0" w:after="0" w:line="276" w:lineRule="auto"/>
              <w:jc w:val="center"/>
            </w:pPr>
            <w:r>
              <w:rPr>
                <w:rFonts w:ascii="Aptos" w:hAnsi="Aptos" w:eastAsia="微软雅黑"/>
                <w:b w:val="0"/>
                <w:color w:val="000000"/>
                <w:sz w:val="16"/>
              </w:rPr>
              <w:t>预订页-下一步</w:t>
            </w:r>
          </w:p>
        </w:tc>
        <w:tc>
          <w:tcPr>
            <w:tcW w:w="1682" w:type="dxa"/>
            <w:shd w:val="clear" w:color="auto" w:fill="F7FBFE"/>
            <w:tcMar>
              <w:top w:w="80" w:type="dxa"/>
              <w:left w:w="80" w:type="dxa"/>
              <w:bottom w:w="80" w:type="dxa"/>
              <w:right w:w="80" w:type="dxa"/>
            </w:tcMar>
            <w:vAlign w:val="center"/>
          </w:tcPr>
          <w:p w14:paraId="1F0F76C2">
            <w:pPr>
              <w:spacing w:before="0" w:after="0" w:line="276" w:lineRule="auto"/>
              <w:jc w:val="left"/>
            </w:pPr>
            <w:r>
              <w:rPr>
                <w:rFonts w:ascii="Aptos" w:hAnsi="Aptos" w:eastAsia="微软雅黑"/>
                <w:b w:val="0"/>
                <w:color w:val="000000"/>
                <w:sz w:val="16"/>
              </w:rPr>
              <w:t>完成选择后点击下一步。</w:t>
            </w:r>
          </w:p>
        </w:tc>
        <w:tc>
          <w:tcPr>
            <w:tcW w:w="1682" w:type="dxa"/>
            <w:shd w:val="clear" w:color="auto" w:fill="F7FBFE"/>
            <w:tcMar>
              <w:top w:w="80" w:type="dxa"/>
              <w:left w:w="80" w:type="dxa"/>
              <w:bottom w:w="80" w:type="dxa"/>
              <w:right w:w="80" w:type="dxa"/>
            </w:tcMar>
            <w:vAlign w:val="center"/>
          </w:tcPr>
          <w:p w14:paraId="0D57CE3D">
            <w:pPr>
              <w:spacing w:before="0" w:after="0" w:line="276" w:lineRule="auto"/>
              <w:jc w:val="left"/>
            </w:pPr>
            <w:r>
              <w:rPr>
                <w:rFonts w:ascii="Aptos" w:hAnsi="Aptos" w:eastAsia="微软雅黑"/>
                <w:b w:val="0"/>
                <w:color w:val="000000"/>
                <w:sz w:val="16"/>
              </w:rPr>
              <w:t>保留当前产品、套餐、日期、人数、加订项、住宿和优惠券选择，进入信息填写页面。</w:t>
            </w:r>
          </w:p>
        </w:tc>
        <w:tc>
          <w:tcPr>
            <w:tcW w:w="1682" w:type="dxa"/>
            <w:shd w:val="clear" w:color="auto" w:fill="F7FBFE"/>
            <w:tcMar>
              <w:top w:w="80" w:type="dxa"/>
              <w:left w:w="80" w:type="dxa"/>
              <w:bottom w:w="80" w:type="dxa"/>
              <w:right w:w="80" w:type="dxa"/>
            </w:tcMar>
            <w:vAlign w:val="center"/>
          </w:tcPr>
          <w:p w14:paraId="63F18AA4">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1881254E">
            <w:pPr>
              <w:spacing w:before="0" w:after="0" w:line="276" w:lineRule="auto"/>
              <w:jc w:val="left"/>
            </w:pPr>
          </w:p>
        </w:tc>
      </w:tr>
      <w:tr w14:paraId="49889FD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0F79A40D">
            <w:pPr>
              <w:spacing w:before="0" w:after="0" w:line="276" w:lineRule="auto"/>
              <w:jc w:val="center"/>
            </w:pPr>
            <w:r>
              <w:rPr>
                <w:rFonts w:ascii="Aptos" w:hAnsi="Aptos" w:eastAsia="微软雅黑"/>
                <w:b w:val="0"/>
                <w:color w:val="000000"/>
                <w:sz w:val="16"/>
              </w:rPr>
              <w:t>57</w:t>
            </w:r>
          </w:p>
        </w:tc>
        <w:tc>
          <w:tcPr>
            <w:tcW w:w="1682" w:type="dxa"/>
            <w:tcMar>
              <w:top w:w="80" w:type="dxa"/>
              <w:left w:w="80" w:type="dxa"/>
              <w:bottom w:w="80" w:type="dxa"/>
              <w:right w:w="80" w:type="dxa"/>
            </w:tcMar>
            <w:vAlign w:val="center"/>
          </w:tcPr>
          <w:p w14:paraId="1A3350ED">
            <w:pPr>
              <w:spacing w:before="0" w:after="0" w:line="276" w:lineRule="auto"/>
              <w:jc w:val="center"/>
            </w:pPr>
            <w:r>
              <w:rPr>
                <w:rFonts w:ascii="Aptos" w:hAnsi="Aptos" w:eastAsia="微软雅黑"/>
                <w:b w:val="0"/>
                <w:color w:val="000000"/>
                <w:sz w:val="16"/>
              </w:rPr>
              <w:t>信息填写-摘要</w:t>
            </w:r>
          </w:p>
        </w:tc>
        <w:tc>
          <w:tcPr>
            <w:tcW w:w="1682" w:type="dxa"/>
            <w:tcMar>
              <w:top w:w="80" w:type="dxa"/>
              <w:left w:w="80" w:type="dxa"/>
              <w:bottom w:w="80" w:type="dxa"/>
              <w:right w:w="80" w:type="dxa"/>
            </w:tcMar>
            <w:vAlign w:val="center"/>
          </w:tcPr>
          <w:p w14:paraId="084DF37A">
            <w:pPr>
              <w:spacing w:before="0" w:after="0" w:line="276" w:lineRule="auto"/>
              <w:jc w:val="left"/>
            </w:pPr>
            <w:r>
              <w:rPr>
                <w:rFonts w:ascii="Aptos" w:hAnsi="Aptos" w:eastAsia="微软雅黑"/>
                <w:b w:val="0"/>
                <w:color w:val="000000"/>
                <w:sz w:val="16"/>
              </w:rPr>
              <w:t>进入信息填写页查看产品、日期、套餐和人数摘要。</w:t>
            </w:r>
          </w:p>
        </w:tc>
        <w:tc>
          <w:tcPr>
            <w:tcW w:w="1682" w:type="dxa"/>
            <w:tcMar>
              <w:top w:w="80" w:type="dxa"/>
              <w:left w:w="80" w:type="dxa"/>
              <w:bottom w:w="80" w:type="dxa"/>
              <w:right w:w="80" w:type="dxa"/>
            </w:tcMar>
            <w:vAlign w:val="center"/>
          </w:tcPr>
          <w:p w14:paraId="02680E56">
            <w:pPr>
              <w:spacing w:before="0" w:after="0" w:line="276" w:lineRule="auto"/>
              <w:jc w:val="left"/>
            </w:pPr>
            <w:r>
              <w:rPr>
                <w:rFonts w:ascii="Aptos" w:hAnsi="Aptos" w:eastAsia="微软雅黑"/>
                <w:b w:val="0"/>
                <w:color w:val="000000"/>
                <w:sz w:val="16"/>
              </w:rPr>
              <w:t>展示与预订页一致的产品名称、日期范围、套餐及房间/人员总数。</w:t>
            </w:r>
          </w:p>
        </w:tc>
        <w:tc>
          <w:tcPr>
            <w:tcW w:w="1682" w:type="dxa"/>
            <w:tcMar>
              <w:top w:w="80" w:type="dxa"/>
              <w:left w:w="80" w:type="dxa"/>
              <w:bottom w:w="80" w:type="dxa"/>
              <w:right w:w="80" w:type="dxa"/>
            </w:tcMar>
            <w:vAlign w:val="center"/>
          </w:tcPr>
          <w:p w14:paraId="3C9F59C4">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650A255A">
            <w:pPr>
              <w:spacing w:before="0" w:after="0" w:line="276" w:lineRule="auto"/>
              <w:jc w:val="left"/>
            </w:pPr>
          </w:p>
        </w:tc>
      </w:tr>
      <w:tr w14:paraId="11AEE74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55C3C3EE">
            <w:pPr>
              <w:spacing w:before="0" w:after="0" w:line="276" w:lineRule="auto"/>
              <w:jc w:val="center"/>
            </w:pPr>
            <w:r>
              <w:rPr>
                <w:rFonts w:ascii="Aptos" w:hAnsi="Aptos" w:eastAsia="微软雅黑"/>
                <w:b w:val="0"/>
                <w:color w:val="000000"/>
                <w:sz w:val="16"/>
              </w:rPr>
              <w:t>58</w:t>
            </w:r>
          </w:p>
        </w:tc>
        <w:tc>
          <w:tcPr>
            <w:tcW w:w="1682" w:type="dxa"/>
            <w:shd w:val="clear" w:color="auto" w:fill="F7FBFE"/>
            <w:tcMar>
              <w:top w:w="80" w:type="dxa"/>
              <w:left w:w="80" w:type="dxa"/>
              <w:bottom w:w="80" w:type="dxa"/>
              <w:right w:w="80" w:type="dxa"/>
            </w:tcMar>
            <w:vAlign w:val="center"/>
          </w:tcPr>
          <w:p w14:paraId="1C13DF80">
            <w:pPr>
              <w:spacing w:before="0" w:after="0" w:line="276" w:lineRule="auto"/>
              <w:jc w:val="center"/>
            </w:pPr>
            <w:r>
              <w:rPr>
                <w:rFonts w:ascii="Aptos" w:hAnsi="Aptos" w:eastAsia="微软雅黑"/>
                <w:b w:val="0"/>
                <w:color w:val="000000"/>
                <w:sz w:val="16"/>
              </w:rPr>
              <w:t>信息填写-联系人默认值</w:t>
            </w:r>
          </w:p>
        </w:tc>
        <w:tc>
          <w:tcPr>
            <w:tcW w:w="1682" w:type="dxa"/>
            <w:shd w:val="clear" w:color="auto" w:fill="F7FBFE"/>
            <w:tcMar>
              <w:top w:w="80" w:type="dxa"/>
              <w:left w:w="80" w:type="dxa"/>
              <w:bottom w:w="80" w:type="dxa"/>
              <w:right w:w="80" w:type="dxa"/>
            </w:tcMar>
            <w:vAlign w:val="center"/>
          </w:tcPr>
          <w:p w14:paraId="6C224C32">
            <w:pPr>
              <w:spacing w:before="0" w:after="0" w:line="276" w:lineRule="auto"/>
              <w:jc w:val="left"/>
            </w:pPr>
            <w:r>
              <w:rPr>
                <w:rFonts w:ascii="Aptos" w:hAnsi="Aptos" w:eastAsia="微软雅黑"/>
                <w:b w:val="0"/>
                <w:color w:val="000000"/>
                <w:sz w:val="16"/>
              </w:rPr>
              <w:t>首次下单和非首次下单分别进入信息填写页。</w:t>
            </w:r>
          </w:p>
        </w:tc>
        <w:tc>
          <w:tcPr>
            <w:tcW w:w="1682" w:type="dxa"/>
            <w:shd w:val="clear" w:color="auto" w:fill="F7FBFE"/>
            <w:tcMar>
              <w:top w:w="80" w:type="dxa"/>
              <w:left w:w="80" w:type="dxa"/>
              <w:bottom w:w="80" w:type="dxa"/>
              <w:right w:w="80" w:type="dxa"/>
            </w:tcMar>
            <w:vAlign w:val="center"/>
          </w:tcPr>
          <w:p w14:paraId="5933BE78">
            <w:pPr>
              <w:spacing w:before="0" w:after="0" w:line="276" w:lineRule="auto"/>
              <w:jc w:val="left"/>
            </w:pPr>
            <w:r>
              <w:rPr>
                <w:rFonts w:ascii="Aptos" w:hAnsi="Aptos" w:eastAsia="微软雅黑"/>
                <w:b w:val="0"/>
                <w:color w:val="000000"/>
                <w:sz w:val="16"/>
              </w:rPr>
              <w:t>首次下单需手动填写；非首次下单带入上次联系人信息且允许修改。</w:t>
            </w:r>
          </w:p>
        </w:tc>
        <w:tc>
          <w:tcPr>
            <w:tcW w:w="1682" w:type="dxa"/>
            <w:shd w:val="clear" w:color="auto" w:fill="F7FBFE"/>
            <w:tcMar>
              <w:top w:w="80" w:type="dxa"/>
              <w:left w:w="80" w:type="dxa"/>
              <w:bottom w:w="80" w:type="dxa"/>
              <w:right w:w="80" w:type="dxa"/>
            </w:tcMar>
            <w:vAlign w:val="center"/>
          </w:tcPr>
          <w:p w14:paraId="401196A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58F3DD1F">
            <w:pPr>
              <w:spacing w:before="0" w:after="0" w:line="276" w:lineRule="auto"/>
              <w:jc w:val="left"/>
            </w:pPr>
          </w:p>
        </w:tc>
      </w:tr>
      <w:tr w14:paraId="2242DB7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661FB862">
            <w:pPr>
              <w:spacing w:before="0" w:after="0" w:line="276" w:lineRule="auto"/>
              <w:jc w:val="center"/>
            </w:pPr>
            <w:r>
              <w:rPr>
                <w:rFonts w:ascii="Aptos" w:hAnsi="Aptos" w:eastAsia="微软雅黑"/>
                <w:b w:val="0"/>
                <w:color w:val="000000"/>
                <w:sz w:val="16"/>
              </w:rPr>
              <w:t>59</w:t>
            </w:r>
          </w:p>
        </w:tc>
        <w:tc>
          <w:tcPr>
            <w:tcW w:w="1682" w:type="dxa"/>
            <w:tcMar>
              <w:top w:w="80" w:type="dxa"/>
              <w:left w:w="80" w:type="dxa"/>
              <w:bottom w:w="80" w:type="dxa"/>
              <w:right w:w="80" w:type="dxa"/>
            </w:tcMar>
            <w:vAlign w:val="center"/>
          </w:tcPr>
          <w:p w14:paraId="04D426A7">
            <w:pPr>
              <w:spacing w:before="0" w:after="0" w:line="276" w:lineRule="auto"/>
              <w:jc w:val="center"/>
            </w:pPr>
            <w:r>
              <w:rPr>
                <w:rFonts w:ascii="Aptos" w:hAnsi="Aptos" w:eastAsia="微软雅黑"/>
                <w:b w:val="0"/>
                <w:color w:val="000000"/>
                <w:sz w:val="16"/>
              </w:rPr>
              <w:t>信息填写-联系人校验</w:t>
            </w:r>
          </w:p>
        </w:tc>
        <w:tc>
          <w:tcPr>
            <w:tcW w:w="1682" w:type="dxa"/>
            <w:tcMar>
              <w:top w:w="80" w:type="dxa"/>
              <w:left w:w="80" w:type="dxa"/>
              <w:bottom w:w="80" w:type="dxa"/>
              <w:right w:w="80" w:type="dxa"/>
            </w:tcMar>
            <w:vAlign w:val="center"/>
          </w:tcPr>
          <w:p w14:paraId="38CA450F">
            <w:pPr>
              <w:spacing w:before="0" w:after="0" w:line="276" w:lineRule="auto"/>
              <w:jc w:val="left"/>
            </w:pPr>
            <w:r>
              <w:rPr>
                <w:rFonts w:ascii="Aptos" w:hAnsi="Aptos" w:eastAsia="微软雅黑"/>
                <w:b w:val="0"/>
                <w:color w:val="000000"/>
                <w:sz w:val="16"/>
              </w:rPr>
              <w:t>分别输入非英文姓名、超长姓名、错误邮箱、非数字手机号和正确联系人信息后去支付。</w:t>
            </w:r>
          </w:p>
        </w:tc>
        <w:tc>
          <w:tcPr>
            <w:tcW w:w="1682" w:type="dxa"/>
            <w:tcMar>
              <w:top w:w="80" w:type="dxa"/>
              <w:left w:w="80" w:type="dxa"/>
              <w:bottom w:w="80" w:type="dxa"/>
              <w:right w:w="80" w:type="dxa"/>
            </w:tcMar>
            <w:vAlign w:val="center"/>
          </w:tcPr>
          <w:p w14:paraId="1E80E017">
            <w:pPr>
              <w:spacing w:before="0" w:after="0" w:line="276" w:lineRule="auto"/>
              <w:jc w:val="left"/>
            </w:pPr>
            <w:r>
              <w:rPr>
                <w:rFonts w:ascii="Aptos" w:hAnsi="Aptos" w:eastAsia="微软雅黑"/>
                <w:b w:val="0"/>
                <w:color w:val="000000"/>
                <w:sz w:val="16"/>
              </w:rPr>
              <w:t>非法字段提示对应错误且不能继续；姓名仅允许英文大小写且不超过 50 字符，邮箱符合规则，手机号仅数字且不超过 20 位。</w:t>
            </w:r>
          </w:p>
        </w:tc>
        <w:tc>
          <w:tcPr>
            <w:tcW w:w="1682" w:type="dxa"/>
            <w:tcMar>
              <w:top w:w="80" w:type="dxa"/>
              <w:left w:w="80" w:type="dxa"/>
              <w:bottom w:w="80" w:type="dxa"/>
              <w:right w:w="80" w:type="dxa"/>
            </w:tcMar>
            <w:vAlign w:val="center"/>
          </w:tcPr>
          <w:p w14:paraId="28BA3DAC">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1FDF982">
            <w:pPr>
              <w:spacing w:before="0" w:after="0" w:line="276" w:lineRule="auto"/>
              <w:jc w:val="left"/>
            </w:pPr>
          </w:p>
        </w:tc>
      </w:tr>
      <w:tr w14:paraId="446B66B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409B95F8">
            <w:pPr>
              <w:spacing w:before="0" w:after="0" w:line="276" w:lineRule="auto"/>
              <w:jc w:val="center"/>
            </w:pPr>
            <w:r>
              <w:rPr>
                <w:rFonts w:ascii="Aptos" w:hAnsi="Aptos" w:eastAsia="微软雅黑"/>
                <w:b w:val="0"/>
                <w:color w:val="000000"/>
                <w:sz w:val="16"/>
              </w:rPr>
              <w:t>60</w:t>
            </w:r>
          </w:p>
        </w:tc>
        <w:tc>
          <w:tcPr>
            <w:tcW w:w="1682" w:type="dxa"/>
            <w:shd w:val="clear" w:color="auto" w:fill="F7FBFE"/>
            <w:tcMar>
              <w:top w:w="80" w:type="dxa"/>
              <w:left w:w="80" w:type="dxa"/>
              <w:bottom w:w="80" w:type="dxa"/>
              <w:right w:w="80" w:type="dxa"/>
            </w:tcMar>
            <w:vAlign w:val="center"/>
          </w:tcPr>
          <w:p w14:paraId="20F33B1C">
            <w:pPr>
              <w:spacing w:before="0" w:after="0" w:line="276" w:lineRule="auto"/>
              <w:jc w:val="center"/>
            </w:pPr>
            <w:r>
              <w:rPr>
                <w:rFonts w:ascii="Aptos" w:hAnsi="Aptos" w:eastAsia="微软雅黑"/>
                <w:b w:val="0"/>
                <w:color w:val="000000"/>
                <w:sz w:val="16"/>
              </w:rPr>
              <w:t>信息填写-联系人清空</w:t>
            </w:r>
          </w:p>
        </w:tc>
        <w:tc>
          <w:tcPr>
            <w:tcW w:w="1682" w:type="dxa"/>
            <w:shd w:val="clear" w:color="auto" w:fill="F7FBFE"/>
            <w:tcMar>
              <w:top w:w="80" w:type="dxa"/>
              <w:left w:w="80" w:type="dxa"/>
              <w:bottom w:w="80" w:type="dxa"/>
              <w:right w:w="80" w:type="dxa"/>
            </w:tcMar>
            <w:vAlign w:val="center"/>
          </w:tcPr>
          <w:p w14:paraId="5E48BA75">
            <w:pPr>
              <w:spacing w:before="0" w:after="0" w:line="276" w:lineRule="auto"/>
              <w:jc w:val="left"/>
            </w:pPr>
            <w:r>
              <w:rPr>
                <w:rFonts w:ascii="Aptos" w:hAnsi="Aptos" w:eastAsia="微软雅黑"/>
                <w:b w:val="0"/>
                <w:color w:val="000000"/>
                <w:sz w:val="16"/>
              </w:rPr>
              <w:t>点击联系人清空。</w:t>
            </w:r>
          </w:p>
        </w:tc>
        <w:tc>
          <w:tcPr>
            <w:tcW w:w="1682" w:type="dxa"/>
            <w:shd w:val="clear" w:color="auto" w:fill="F7FBFE"/>
            <w:tcMar>
              <w:top w:w="80" w:type="dxa"/>
              <w:left w:w="80" w:type="dxa"/>
              <w:bottom w:w="80" w:type="dxa"/>
              <w:right w:w="80" w:type="dxa"/>
            </w:tcMar>
            <w:vAlign w:val="center"/>
          </w:tcPr>
          <w:p w14:paraId="1748C790">
            <w:pPr>
              <w:spacing w:before="0" w:after="0" w:line="276" w:lineRule="auto"/>
              <w:jc w:val="left"/>
            </w:pPr>
            <w:r>
              <w:rPr>
                <w:rFonts w:ascii="Aptos" w:hAnsi="Aptos" w:eastAsia="微软雅黑"/>
                <w:b w:val="0"/>
                <w:color w:val="000000"/>
                <w:sz w:val="16"/>
              </w:rPr>
              <w:t>已填写或带入的联系人表单字段被清空。</w:t>
            </w:r>
          </w:p>
        </w:tc>
        <w:tc>
          <w:tcPr>
            <w:tcW w:w="1682" w:type="dxa"/>
            <w:shd w:val="clear" w:color="auto" w:fill="F7FBFE"/>
            <w:tcMar>
              <w:top w:w="80" w:type="dxa"/>
              <w:left w:w="80" w:type="dxa"/>
              <w:bottom w:w="80" w:type="dxa"/>
              <w:right w:w="80" w:type="dxa"/>
            </w:tcMar>
            <w:vAlign w:val="center"/>
          </w:tcPr>
          <w:p w14:paraId="42B8B288">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0F383860">
            <w:pPr>
              <w:spacing w:before="0" w:after="0" w:line="276" w:lineRule="auto"/>
              <w:jc w:val="left"/>
            </w:pPr>
          </w:p>
        </w:tc>
      </w:tr>
      <w:tr w14:paraId="2A5384C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08271D3F">
            <w:pPr>
              <w:spacing w:before="0" w:after="0" w:line="276" w:lineRule="auto"/>
              <w:jc w:val="center"/>
            </w:pPr>
            <w:r>
              <w:rPr>
                <w:rFonts w:ascii="Aptos" w:hAnsi="Aptos" w:eastAsia="微软雅黑"/>
                <w:b w:val="0"/>
                <w:color w:val="000000"/>
                <w:sz w:val="16"/>
              </w:rPr>
              <w:t>61</w:t>
            </w:r>
          </w:p>
        </w:tc>
        <w:tc>
          <w:tcPr>
            <w:tcW w:w="1682" w:type="dxa"/>
            <w:tcMar>
              <w:top w:w="80" w:type="dxa"/>
              <w:left w:w="80" w:type="dxa"/>
              <w:bottom w:w="80" w:type="dxa"/>
              <w:right w:w="80" w:type="dxa"/>
            </w:tcMar>
            <w:vAlign w:val="center"/>
          </w:tcPr>
          <w:p w14:paraId="206A6619">
            <w:pPr>
              <w:spacing w:before="0" w:after="0" w:line="276" w:lineRule="auto"/>
              <w:jc w:val="center"/>
            </w:pPr>
            <w:r>
              <w:rPr>
                <w:rFonts w:ascii="Aptos" w:hAnsi="Aptos" w:eastAsia="微软雅黑"/>
                <w:b w:val="0"/>
                <w:color w:val="000000"/>
                <w:sz w:val="16"/>
              </w:rPr>
              <w:t>信息填写-出行人数量</w:t>
            </w:r>
          </w:p>
        </w:tc>
        <w:tc>
          <w:tcPr>
            <w:tcW w:w="1682" w:type="dxa"/>
            <w:tcMar>
              <w:top w:w="80" w:type="dxa"/>
              <w:left w:w="80" w:type="dxa"/>
              <w:bottom w:w="80" w:type="dxa"/>
              <w:right w:w="80" w:type="dxa"/>
            </w:tcMar>
            <w:vAlign w:val="center"/>
          </w:tcPr>
          <w:p w14:paraId="3C522C5A">
            <w:pPr>
              <w:spacing w:before="0" w:after="0" w:line="276" w:lineRule="auto"/>
              <w:jc w:val="left"/>
            </w:pPr>
            <w:r>
              <w:rPr>
                <w:rFonts w:ascii="Aptos" w:hAnsi="Aptos" w:eastAsia="微软雅黑"/>
                <w:b w:val="0"/>
                <w:color w:val="000000"/>
                <w:sz w:val="16"/>
              </w:rPr>
              <w:t>分别使用“需填写同行人”和“不需填写同行人”的产品进入页面。</w:t>
            </w:r>
          </w:p>
        </w:tc>
        <w:tc>
          <w:tcPr>
            <w:tcW w:w="1682" w:type="dxa"/>
            <w:tcMar>
              <w:top w:w="80" w:type="dxa"/>
              <w:left w:w="80" w:type="dxa"/>
              <w:bottom w:w="80" w:type="dxa"/>
              <w:right w:w="80" w:type="dxa"/>
            </w:tcMar>
            <w:vAlign w:val="center"/>
          </w:tcPr>
          <w:p w14:paraId="2483169A">
            <w:pPr>
              <w:spacing w:before="0" w:after="0" w:line="276" w:lineRule="auto"/>
              <w:jc w:val="left"/>
            </w:pPr>
            <w:r>
              <w:rPr>
                <w:rFonts w:ascii="Aptos" w:hAnsi="Aptos" w:eastAsia="微软雅黑"/>
                <w:b w:val="0"/>
                <w:color w:val="000000"/>
                <w:sz w:val="16"/>
              </w:rPr>
              <w:t>需填写同行人时仅显示 1 名出行人及人数减 1 的同行人；不需填写同行人时展示所有出行人，同行人模块隐藏。</w:t>
            </w:r>
          </w:p>
        </w:tc>
        <w:tc>
          <w:tcPr>
            <w:tcW w:w="1682" w:type="dxa"/>
            <w:tcMar>
              <w:top w:w="80" w:type="dxa"/>
              <w:left w:w="80" w:type="dxa"/>
              <w:bottom w:w="80" w:type="dxa"/>
              <w:right w:w="80" w:type="dxa"/>
            </w:tcMar>
            <w:vAlign w:val="center"/>
          </w:tcPr>
          <w:p w14:paraId="062446C5">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13F4AF8E">
            <w:pPr>
              <w:spacing w:before="0" w:after="0" w:line="276" w:lineRule="auto"/>
              <w:jc w:val="left"/>
            </w:pPr>
          </w:p>
        </w:tc>
      </w:tr>
      <w:tr w14:paraId="7766BD6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25EB9861">
            <w:pPr>
              <w:spacing w:before="0" w:after="0" w:line="276" w:lineRule="auto"/>
              <w:jc w:val="center"/>
            </w:pPr>
            <w:r>
              <w:rPr>
                <w:rFonts w:ascii="Aptos" w:hAnsi="Aptos" w:eastAsia="微软雅黑"/>
                <w:b w:val="0"/>
                <w:color w:val="000000"/>
                <w:sz w:val="16"/>
              </w:rPr>
              <w:t>62</w:t>
            </w:r>
          </w:p>
        </w:tc>
        <w:tc>
          <w:tcPr>
            <w:tcW w:w="1682" w:type="dxa"/>
            <w:shd w:val="clear" w:color="auto" w:fill="F7FBFE"/>
            <w:tcMar>
              <w:top w:w="80" w:type="dxa"/>
              <w:left w:w="80" w:type="dxa"/>
              <w:bottom w:w="80" w:type="dxa"/>
              <w:right w:w="80" w:type="dxa"/>
            </w:tcMar>
            <w:vAlign w:val="center"/>
          </w:tcPr>
          <w:p w14:paraId="022B9E09">
            <w:pPr>
              <w:spacing w:before="0" w:after="0" w:line="276" w:lineRule="auto"/>
              <w:jc w:val="center"/>
            </w:pPr>
            <w:r>
              <w:rPr>
                <w:rFonts w:ascii="Aptos" w:hAnsi="Aptos" w:eastAsia="微软雅黑"/>
                <w:b w:val="0"/>
                <w:color w:val="000000"/>
                <w:sz w:val="16"/>
              </w:rPr>
              <w:t>信息填写-计价方式人员</w:t>
            </w:r>
          </w:p>
        </w:tc>
        <w:tc>
          <w:tcPr>
            <w:tcW w:w="1682" w:type="dxa"/>
            <w:shd w:val="clear" w:color="auto" w:fill="F7FBFE"/>
            <w:tcMar>
              <w:top w:w="80" w:type="dxa"/>
              <w:left w:w="80" w:type="dxa"/>
              <w:bottom w:w="80" w:type="dxa"/>
              <w:right w:w="80" w:type="dxa"/>
            </w:tcMar>
            <w:vAlign w:val="center"/>
          </w:tcPr>
          <w:p w14:paraId="436955A6">
            <w:pPr>
              <w:spacing w:before="0" w:after="0" w:line="276" w:lineRule="auto"/>
              <w:jc w:val="left"/>
            </w:pPr>
            <w:r>
              <w:rPr>
                <w:rFonts w:ascii="Aptos" w:hAnsi="Aptos" w:eastAsia="微软雅黑"/>
                <w:b w:val="0"/>
                <w:color w:val="000000"/>
                <w:sz w:val="16"/>
              </w:rPr>
              <w:t>分别用按房、按年龄、按人数计价产品查看人员列表。</w:t>
            </w:r>
          </w:p>
        </w:tc>
        <w:tc>
          <w:tcPr>
            <w:tcW w:w="1682" w:type="dxa"/>
            <w:shd w:val="clear" w:color="auto" w:fill="F7FBFE"/>
            <w:tcMar>
              <w:top w:w="80" w:type="dxa"/>
              <w:left w:w="80" w:type="dxa"/>
              <w:bottom w:w="80" w:type="dxa"/>
              <w:right w:w="80" w:type="dxa"/>
            </w:tcMar>
            <w:vAlign w:val="center"/>
          </w:tcPr>
          <w:p w14:paraId="37858B14">
            <w:pPr>
              <w:spacing w:before="0" w:after="0" w:line="276" w:lineRule="auto"/>
              <w:jc w:val="left"/>
            </w:pPr>
            <w:r>
              <w:rPr>
                <w:rFonts w:ascii="Aptos" w:hAnsi="Aptos" w:eastAsia="微软雅黑"/>
                <w:b w:val="0"/>
                <w:color w:val="000000"/>
                <w:sz w:val="16"/>
              </w:rPr>
              <w:t>按房产品按房间和人员类型展示；按年龄产品显示各年龄类型和范围；按人数产品按总人数展示，人数与预订页选择一致。</w:t>
            </w:r>
          </w:p>
        </w:tc>
        <w:tc>
          <w:tcPr>
            <w:tcW w:w="1682" w:type="dxa"/>
            <w:shd w:val="clear" w:color="auto" w:fill="F7FBFE"/>
            <w:tcMar>
              <w:top w:w="80" w:type="dxa"/>
              <w:left w:w="80" w:type="dxa"/>
              <w:bottom w:w="80" w:type="dxa"/>
              <w:right w:w="80" w:type="dxa"/>
            </w:tcMar>
            <w:vAlign w:val="center"/>
          </w:tcPr>
          <w:p w14:paraId="7E47D241">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143FEB9B">
            <w:pPr>
              <w:spacing w:before="0" w:after="0" w:line="276" w:lineRule="auto"/>
              <w:jc w:val="left"/>
            </w:pPr>
          </w:p>
        </w:tc>
      </w:tr>
      <w:tr w14:paraId="24EE699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2C911A0B">
            <w:pPr>
              <w:spacing w:before="0" w:after="0" w:line="276" w:lineRule="auto"/>
              <w:jc w:val="center"/>
            </w:pPr>
            <w:r>
              <w:rPr>
                <w:rFonts w:ascii="Aptos" w:hAnsi="Aptos" w:eastAsia="微软雅黑"/>
                <w:b w:val="0"/>
                <w:color w:val="000000"/>
                <w:sz w:val="16"/>
              </w:rPr>
              <w:t>63</w:t>
            </w:r>
          </w:p>
        </w:tc>
        <w:tc>
          <w:tcPr>
            <w:tcW w:w="1682" w:type="dxa"/>
            <w:tcMar>
              <w:top w:w="80" w:type="dxa"/>
              <w:left w:w="80" w:type="dxa"/>
              <w:bottom w:w="80" w:type="dxa"/>
              <w:right w:w="80" w:type="dxa"/>
            </w:tcMar>
            <w:vAlign w:val="center"/>
          </w:tcPr>
          <w:p w14:paraId="2DB249FB">
            <w:pPr>
              <w:spacing w:before="0" w:after="0" w:line="276" w:lineRule="auto"/>
              <w:jc w:val="center"/>
            </w:pPr>
            <w:r>
              <w:rPr>
                <w:rFonts w:ascii="Aptos" w:hAnsi="Aptos" w:eastAsia="微软雅黑"/>
                <w:b w:val="0"/>
                <w:color w:val="000000"/>
                <w:sz w:val="16"/>
              </w:rPr>
              <w:t>信息填写-出行人字段校验</w:t>
            </w:r>
          </w:p>
        </w:tc>
        <w:tc>
          <w:tcPr>
            <w:tcW w:w="1682" w:type="dxa"/>
            <w:tcMar>
              <w:top w:w="80" w:type="dxa"/>
              <w:left w:w="80" w:type="dxa"/>
              <w:bottom w:w="80" w:type="dxa"/>
              <w:right w:w="80" w:type="dxa"/>
            </w:tcMar>
            <w:vAlign w:val="center"/>
          </w:tcPr>
          <w:p w14:paraId="7E6E6408">
            <w:pPr>
              <w:spacing w:before="0" w:after="0" w:line="276" w:lineRule="auto"/>
              <w:jc w:val="left"/>
            </w:pPr>
            <w:r>
              <w:rPr>
                <w:rFonts w:ascii="Aptos" w:hAnsi="Aptos" w:eastAsia="微软雅黑"/>
                <w:b w:val="0"/>
                <w:color w:val="000000"/>
                <w:sz w:val="16"/>
              </w:rPr>
              <w:t>填写出行人/同行人的姓名、性别、日期、身高体重、护照、国籍、证件签发及手机号字段，并输入非法值。</w:t>
            </w:r>
          </w:p>
        </w:tc>
        <w:tc>
          <w:tcPr>
            <w:tcW w:w="1682" w:type="dxa"/>
            <w:tcMar>
              <w:top w:w="80" w:type="dxa"/>
              <w:left w:w="80" w:type="dxa"/>
              <w:bottom w:w="80" w:type="dxa"/>
              <w:right w:w="80" w:type="dxa"/>
            </w:tcMar>
            <w:vAlign w:val="center"/>
          </w:tcPr>
          <w:p w14:paraId="4E575093">
            <w:pPr>
              <w:spacing w:before="0" w:after="0" w:line="276" w:lineRule="auto"/>
              <w:jc w:val="left"/>
            </w:pPr>
            <w:r>
              <w:rPr>
                <w:rFonts w:ascii="Aptos" w:hAnsi="Aptos" w:eastAsia="微软雅黑"/>
                <w:b w:val="0"/>
                <w:color w:val="000000"/>
                <w:sz w:val="16"/>
              </w:rPr>
              <w:t>仅展示产品配置的字段，必填项带星号；日期格式为 yyyy-mm-dd；身高/体重仅数字且不超过 3 位；护照不超过 20 位；国家支持关键词查询；非法值不可通过校验。</w:t>
            </w:r>
          </w:p>
        </w:tc>
        <w:tc>
          <w:tcPr>
            <w:tcW w:w="1682" w:type="dxa"/>
            <w:tcMar>
              <w:top w:w="80" w:type="dxa"/>
              <w:left w:w="80" w:type="dxa"/>
              <w:bottom w:w="80" w:type="dxa"/>
              <w:right w:w="80" w:type="dxa"/>
            </w:tcMar>
            <w:vAlign w:val="center"/>
          </w:tcPr>
          <w:p w14:paraId="364A3D7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0B35AB77">
            <w:pPr>
              <w:spacing w:before="0" w:after="0" w:line="276" w:lineRule="auto"/>
              <w:jc w:val="left"/>
            </w:pPr>
          </w:p>
        </w:tc>
      </w:tr>
      <w:tr w14:paraId="0BD342D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5D5E017">
            <w:pPr>
              <w:spacing w:before="0" w:after="0" w:line="276" w:lineRule="auto"/>
              <w:jc w:val="center"/>
            </w:pPr>
            <w:r>
              <w:rPr>
                <w:rFonts w:ascii="Aptos" w:hAnsi="Aptos" w:eastAsia="微软雅黑"/>
                <w:b w:val="0"/>
                <w:color w:val="000000"/>
                <w:sz w:val="16"/>
              </w:rPr>
              <w:t>64</w:t>
            </w:r>
          </w:p>
        </w:tc>
        <w:tc>
          <w:tcPr>
            <w:tcW w:w="1682" w:type="dxa"/>
            <w:shd w:val="clear" w:color="auto" w:fill="F7FBFE"/>
            <w:tcMar>
              <w:top w:w="80" w:type="dxa"/>
              <w:left w:w="80" w:type="dxa"/>
              <w:bottom w:w="80" w:type="dxa"/>
              <w:right w:w="80" w:type="dxa"/>
            </w:tcMar>
            <w:vAlign w:val="center"/>
          </w:tcPr>
          <w:p w14:paraId="7FBD49E2">
            <w:pPr>
              <w:spacing w:before="0" w:after="0" w:line="276" w:lineRule="auto"/>
              <w:jc w:val="center"/>
            </w:pPr>
            <w:r>
              <w:rPr>
                <w:rFonts w:ascii="Aptos" w:hAnsi="Aptos" w:eastAsia="微软雅黑"/>
                <w:b w:val="0"/>
                <w:color w:val="000000"/>
                <w:sz w:val="16"/>
              </w:rPr>
              <w:t>信息填写-常用旅客保存</w:t>
            </w:r>
          </w:p>
        </w:tc>
        <w:tc>
          <w:tcPr>
            <w:tcW w:w="1682" w:type="dxa"/>
            <w:shd w:val="clear" w:color="auto" w:fill="F7FBFE"/>
            <w:tcMar>
              <w:top w:w="80" w:type="dxa"/>
              <w:left w:w="80" w:type="dxa"/>
              <w:bottom w:w="80" w:type="dxa"/>
              <w:right w:w="80" w:type="dxa"/>
            </w:tcMar>
            <w:vAlign w:val="center"/>
          </w:tcPr>
          <w:p w14:paraId="6559B4EC">
            <w:pPr>
              <w:spacing w:before="0" w:after="0" w:line="276" w:lineRule="auto"/>
              <w:jc w:val="left"/>
            </w:pPr>
            <w:r>
              <w:rPr>
                <w:rFonts w:ascii="Aptos" w:hAnsi="Aptos" w:eastAsia="微软雅黑"/>
                <w:b w:val="0"/>
                <w:color w:val="000000"/>
                <w:sz w:val="16"/>
              </w:rPr>
              <w:t>填写一名新旅客并去支付；再次以相同姓、名、手机号填写后修改资料。</w:t>
            </w:r>
          </w:p>
        </w:tc>
        <w:tc>
          <w:tcPr>
            <w:tcW w:w="1682" w:type="dxa"/>
            <w:shd w:val="clear" w:color="auto" w:fill="F7FBFE"/>
            <w:tcMar>
              <w:top w:w="80" w:type="dxa"/>
              <w:left w:w="80" w:type="dxa"/>
              <w:bottom w:w="80" w:type="dxa"/>
              <w:right w:w="80" w:type="dxa"/>
            </w:tcMar>
            <w:vAlign w:val="center"/>
          </w:tcPr>
          <w:p w14:paraId="4ED6C9C1">
            <w:pPr>
              <w:spacing w:before="0" w:after="0" w:line="276" w:lineRule="auto"/>
              <w:jc w:val="left"/>
            </w:pPr>
            <w:r>
              <w:rPr>
                <w:rFonts w:ascii="Aptos" w:hAnsi="Aptos" w:eastAsia="微软雅黑"/>
                <w:b w:val="0"/>
                <w:color w:val="000000"/>
                <w:sz w:val="16"/>
              </w:rPr>
              <w:t>新组合自动保存为常用旅客；相同组合更新已有常用旅客，不产生重复记录。</w:t>
            </w:r>
          </w:p>
        </w:tc>
        <w:tc>
          <w:tcPr>
            <w:tcW w:w="1682" w:type="dxa"/>
            <w:shd w:val="clear" w:color="auto" w:fill="F7FBFE"/>
            <w:tcMar>
              <w:top w:w="80" w:type="dxa"/>
              <w:left w:w="80" w:type="dxa"/>
              <w:bottom w:w="80" w:type="dxa"/>
              <w:right w:w="80" w:type="dxa"/>
            </w:tcMar>
            <w:vAlign w:val="center"/>
          </w:tcPr>
          <w:p w14:paraId="04CFADB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7C030855">
            <w:pPr>
              <w:spacing w:before="0" w:after="0" w:line="276" w:lineRule="auto"/>
              <w:jc w:val="left"/>
            </w:pPr>
          </w:p>
        </w:tc>
      </w:tr>
      <w:tr w14:paraId="1E0E5CD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330D7DDF">
            <w:pPr>
              <w:spacing w:before="0" w:after="0" w:line="276" w:lineRule="auto"/>
              <w:jc w:val="center"/>
            </w:pPr>
            <w:r>
              <w:rPr>
                <w:rFonts w:ascii="Aptos" w:hAnsi="Aptos" w:eastAsia="微软雅黑"/>
                <w:b w:val="0"/>
                <w:color w:val="000000"/>
                <w:sz w:val="16"/>
              </w:rPr>
              <w:t>65</w:t>
            </w:r>
          </w:p>
        </w:tc>
        <w:tc>
          <w:tcPr>
            <w:tcW w:w="1682" w:type="dxa"/>
            <w:tcMar>
              <w:top w:w="80" w:type="dxa"/>
              <w:left w:w="80" w:type="dxa"/>
              <w:bottom w:w="80" w:type="dxa"/>
              <w:right w:w="80" w:type="dxa"/>
            </w:tcMar>
            <w:vAlign w:val="center"/>
          </w:tcPr>
          <w:p w14:paraId="3BD95275">
            <w:pPr>
              <w:spacing w:before="0" w:after="0" w:line="276" w:lineRule="auto"/>
              <w:jc w:val="center"/>
            </w:pPr>
            <w:r>
              <w:rPr>
                <w:rFonts w:ascii="Aptos" w:hAnsi="Aptos" w:eastAsia="微软雅黑"/>
                <w:b w:val="0"/>
                <w:color w:val="000000"/>
                <w:sz w:val="16"/>
              </w:rPr>
              <w:t>信息填写-常用旅客选择</w:t>
            </w:r>
          </w:p>
        </w:tc>
        <w:tc>
          <w:tcPr>
            <w:tcW w:w="1682" w:type="dxa"/>
            <w:tcMar>
              <w:top w:w="80" w:type="dxa"/>
              <w:left w:w="80" w:type="dxa"/>
              <w:bottom w:w="80" w:type="dxa"/>
              <w:right w:w="80" w:type="dxa"/>
            </w:tcMar>
            <w:vAlign w:val="center"/>
          </w:tcPr>
          <w:p w14:paraId="57295BA3">
            <w:pPr>
              <w:spacing w:before="0" w:after="0" w:line="276" w:lineRule="auto"/>
              <w:jc w:val="left"/>
            </w:pPr>
            <w:r>
              <w:rPr>
                <w:rFonts w:ascii="Aptos" w:hAnsi="Aptos" w:eastAsia="微软雅黑"/>
                <w:b w:val="0"/>
                <w:color w:val="000000"/>
                <w:sz w:val="16"/>
              </w:rPr>
              <w:t>选择常用旅客填充多个出行人/同行人。</w:t>
            </w:r>
          </w:p>
        </w:tc>
        <w:tc>
          <w:tcPr>
            <w:tcW w:w="1682" w:type="dxa"/>
            <w:tcMar>
              <w:top w:w="80" w:type="dxa"/>
              <w:left w:w="80" w:type="dxa"/>
              <w:bottom w:w="80" w:type="dxa"/>
              <w:right w:w="80" w:type="dxa"/>
            </w:tcMar>
            <w:vAlign w:val="center"/>
          </w:tcPr>
          <w:p w14:paraId="1295E66F">
            <w:pPr>
              <w:spacing w:before="0" w:after="0" w:line="276" w:lineRule="auto"/>
              <w:jc w:val="left"/>
            </w:pPr>
            <w:r>
              <w:rPr>
                <w:rFonts w:ascii="Aptos" w:hAnsi="Aptos" w:eastAsia="微软雅黑"/>
                <w:b w:val="0"/>
                <w:color w:val="000000"/>
                <w:sz w:val="16"/>
              </w:rPr>
              <w:t>选择后自动填充表单；已选旅客不可再次选择；手动输入手机号可填充手机号为空的位置，选择常旅客后覆盖已有填写。</w:t>
            </w:r>
          </w:p>
        </w:tc>
        <w:tc>
          <w:tcPr>
            <w:tcW w:w="1682" w:type="dxa"/>
            <w:tcMar>
              <w:top w:w="80" w:type="dxa"/>
              <w:left w:w="80" w:type="dxa"/>
              <w:bottom w:w="80" w:type="dxa"/>
              <w:right w:w="80" w:type="dxa"/>
            </w:tcMar>
            <w:vAlign w:val="center"/>
          </w:tcPr>
          <w:p w14:paraId="132BA63B">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53315745">
            <w:pPr>
              <w:spacing w:before="0" w:after="0" w:line="276" w:lineRule="auto"/>
              <w:jc w:val="left"/>
            </w:pPr>
          </w:p>
        </w:tc>
      </w:tr>
      <w:tr w14:paraId="224299D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1EB24683">
            <w:pPr>
              <w:spacing w:before="0" w:after="0" w:line="276" w:lineRule="auto"/>
              <w:jc w:val="center"/>
            </w:pPr>
            <w:r>
              <w:rPr>
                <w:rFonts w:ascii="Aptos" w:hAnsi="Aptos" w:eastAsia="微软雅黑"/>
                <w:b w:val="0"/>
                <w:color w:val="000000"/>
                <w:sz w:val="16"/>
              </w:rPr>
              <w:t>66</w:t>
            </w:r>
          </w:p>
        </w:tc>
        <w:tc>
          <w:tcPr>
            <w:tcW w:w="1682" w:type="dxa"/>
            <w:shd w:val="clear" w:color="auto" w:fill="F7FBFE"/>
            <w:tcMar>
              <w:top w:w="80" w:type="dxa"/>
              <w:left w:w="80" w:type="dxa"/>
              <w:bottom w:w="80" w:type="dxa"/>
              <w:right w:w="80" w:type="dxa"/>
            </w:tcMar>
            <w:vAlign w:val="center"/>
          </w:tcPr>
          <w:p w14:paraId="271A67E0">
            <w:pPr>
              <w:spacing w:before="0" w:after="0" w:line="276" w:lineRule="auto"/>
              <w:jc w:val="center"/>
            </w:pPr>
            <w:r>
              <w:rPr>
                <w:rFonts w:ascii="Aptos" w:hAnsi="Aptos" w:eastAsia="微软雅黑"/>
                <w:b w:val="0"/>
                <w:color w:val="000000"/>
                <w:sz w:val="16"/>
              </w:rPr>
              <w:t>信息填写-旅客管理</w:t>
            </w:r>
          </w:p>
        </w:tc>
        <w:tc>
          <w:tcPr>
            <w:tcW w:w="1682" w:type="dxa"/>
            <w:shd w:val="clear" w:color="auto" w:fill="F7FBFE"/>
            <w:tcMar>
              <w:top w:w="80" w:type="dxa"/>
              <w:left w:w="80" w:type="dxa"/>
              <w:bottom w:w="80" w:type="dxa"/>
              <w:right w:w="80" w:type="dxa"/>
            </w:tcMar>
            <w:vAlign w:val="center"/>
          </w:tcPr>
          <w:p w14:paraId="5776F2C1">
            <w:pPr>
              <w:spacing w:before="0" w:after="0" w:line="276" w:lineRule="auto"/>
              <w:jc w:val="left"/>
            </w:pPr>
            <w:r>
              <w:rPr>
                <w:rFonts w:ascii="Aptos" w:hAnsi="Aptos" w:eastAsia="微软雅黑"/>
                <w:b w:val="0"/>
                <w:color w:val="000000"/>
                <w:sz w:val="16"/>
              </w:rPr>
              <w:t>打开全部旅客，查看快捷列表和手机号。</w:t>
            </w:r>
          </w:p>
        </w:tc>
        <w:tc>
          <w:tcPr>
            <w:tcW w:w="1682" w:type="dxa"/>
            <w:shd w:val="clear" w:color="auto" w:fill="F7FBFE"/>
            <w:tcMar>
              <w:top w:w="80" w:type="dxa"/>
              <w:left w:w="80" w:type="dxa"/>
              <w:bottom w:w="80" w:type="dxa"/>
              <w:right w:w="80" w:type="dxa"/>
            </w:tcMar>
            <w:vAlign w:val="center"/>
          </w:tcPr>
          <w:p w14:paraId="3C053597">
            <w:pPr>
              <w:spacing w:before="0" w:after="0" w:line="276" w:lineRule="auto"/>
              <w:jc w:val="left"/>
            </w:pPr>
            <w:r>
              <w:rPr>
                <w:rFonts w:ascii="Aptos" w:hAnsi="Aptos" w:eastAsia="微软雅黑"/>
                <w:b w:val="0"/>
                <w:color w:val="000000"/>
                <w:sz w:val="16"/>
              </w:rPr>
              <w:t>快捷区按 4×2 布局展示；手机号仅保留前 3 位和后 4 位，中间显示 ****；选择旅客后回填对应表单。</w:t>
            </w:r>
          </w:p>
        </w:tc>
        <w:tc>
          <w:tcPr>
            <w:tcW w:w="1682" w:type="dxa"/>
            <w:shd w:val="clear" w:color="auto" w:fill="F7FBFE"/>
            <w:tcMar>
              <w:top w:w="80" w:type="dxa"/>
              <w:left w:w="80" w:type="dxa"/>
              <w:bottom w:w="80" w:type="dxa"/>
              <w:right w:w="80" w:type="dxa"/>
            </w:tcMar>
            <w:vAlign w:val="center"/>
          </w:tcPr>
          <w:p w14:paraId="388460E1">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A6C6B8C">
            <w:pPr>
              <w:spacing w:before="0" w:after="0" w:line="276" w:lineRule="auto"/>
              <w:jc w:val="left"/>
            </w:pPr>
          </w:p>
        </w:tc>
      </w:tr>
      <w:tr w14:paraId="2B294FE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48177A2">
            <w:pPr>
              <w:spacing w:before="0" w:after="0" w:line="276" w:lineRule="auto"/>
              <w:jc w:val="center"/>
            </w:pPr>
            <w:r>
              <w:rPr>
                <w:rFonts w:ascii="Aptos" w:hAnsi="Aptos" w:eastAsia="微软雅黑"/>
                <w:b w:val="0"/>
                <w:color w:val="000000"/>
                <w:sz w:val="16"/>
              </w:rPr>
              <w:t>67</w:t>
            </w:r>
          </w:p>
        </w:tc>
        <w:tc>
          <w:tcPr>
            <w:tcW w:w="1682" w:type="dxa"/>
            <w:tcMar>
              <w:top w:w="80" w:type="dxa"/>
              <w:left w:w="80" w:type="dxa"/>
              <w:bottom w:w="80" w:type="dxa"/>
              <w:right w:w="80" w:type="dxa"/>
            </w:tcMar>
            <w:vAlign w:val="center"/>
          </w:tcPr>
          <w:p w14:paraId="7E0EBC6C">
            <w:pPr>
              <w:spacing w:before="0" w:after="0" w:line="276" w:lineRule="auto"/>
              <w:jc w:val="center"/>
            </w:pPr>
            <w:r>
              <w:rPr>
                <w:rFonts w:ascii="Aptos" w:hAnsi="Aptos" w:eastAsia="微软雅黑"/>
                <w:b w:val="0"/>
                <w:color w:val="000000"/>
                <w:sz w:val="16"/>
              </w:rPr>
              <w:t>信息填写-接送机</w:t>
            </w:r>
          </w:p>
        </w:tc>
        <w:tc>
          <w:tcPr>
            <w:tcW w:w="1682" w:type="dxa"/>
            <w:tcMar>
              <w:top w:w="80" w:type="dxa"/>
              <w:left w:w="80" w:type="dxa"/>
              <w:bottom w:w="80" w:type="dxa"/>
              <w:right w:w="80" w:type="dxa"/>
            </w:tcMar>
            <w:vAlign w:val="center"/>
          </w:tcPr>
          <w:p w14:paraId="40D2DB26">
            <w:pPr>
              <w:spacing w:before="0" w:after="0" w:line="276" w:lineRule="auto"/>
              <w:jc w:val="left"/>
            </w:pPr>
            <w:r>
              <w:rPr>
                <w:rFonts w:ascii="Aptos" w:hAnsi="Aptos" w:eastAsia="微软雅黑"/>
                <w:b w:val="0"/>
                <w:color w:val="000000"/>
                <w:sz w:val="16"/>
              </w:rPr>
              <w:t>对接机产品分别选择需要接机和无需接机；添加抵达/起飞信息。</w:t>
            </w:r>
          </w:p>
        </w:tc>
        <w:tc>
          <w:tcPr>
            <w:tcW w:w="1682" w:type="dxa"/>
            <w:tcMar>
              <w:top w:w="80" w:type="dxa"/>
              <w:left w:w="80" w:type="dxa"/>
              <w:bottom w:w="80" w:type="dxa"/>
              <w:right w:w="80" w:type="dxa"/>
            </w:tcMar>
            <w:vAlign w:val="center"/>
          </w:tcPr>
          <w:p w14:paraId="393DD569">
            <w:pPr>
              <w:spacing w:before="0" w:after="0" w:line="276" w:lineRule="auto"/>
              <w:jc w:val="left"/>
            </w:pPr>
            <w:r>
              <w:rPr>
                <w:rFonts w:ascii="Aptos" w:hAnsi="Aptos" w:eastAsia="微软雅黑"/>
                <w:b w:val="0"/>
                <w:color w:val="000000"/>
                <w:sz w:val="16"/>
              </w:rPr>
              <w:t>无接机产品不展示模块；选择无需接机时隐藏航班信息；选择需要接机时展示接送机信息，日期、时间、机场和航班号按长度/格式校验。</w:t>
            </w:r>
          </w:p>
        </w:tc>
        <w:tc>
          <w:tcPr>
            <w:tcW w:w="1682" w:type="dxa"/>
            <w:tcMar>
              <w:top w:w="80" w:type="dxa"/>
              <w:left w:w="80" w:type="dxa"/>
              <w:bottom w:w="80" w:type="dxa"/>
              <w:right w:w="80" w:type="dxa"/>
            </w:tcMar>
            <w:vAlign w:val="center"/>
          </w:tcPr>
          <w:p w14:paraId="0453050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576CF173">
            <w:pPr>
              <w:spacing w:before="0" w:after="0" w:line="276" w:lineRule="auto"/>
              <w:jc w:val="left"/>
            </w:pPr>
          </w:p>
        </w:tc>
      </w:tr>
      <w:tr w14:paraId="0BA459E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5305D9B">
            <w:pPr>
              <w:spacing w:before="0" w:after="0" w:line="276" w:lineRule="auto"/>
              <w:jc w:val="center"/>
            </w:pPr>
            <w:r>
              <w:rPr>
                <w:rFonts w:ascii="Aptos" w:hAnsi="Aptos" w:eastAsia="微软雅黑"/>
                <w:b w:val="0"/>
                <w:color w:val="000000"/>
                <w:sz w:val="16"/>
              </w:rPr>
              <w:t>68</w:t>
            </w:r>
          </w:p>
        </w:tc>
        <w:tc>
          <w:tcPr>
            <w:tcW w:w="1682" w:type="dxa"/>
            <w:shd w:val="clear" w:color="auto" w:fill="F7FBFE"/>
            <w:tcMar>
              <w:top w:w="80" w:type="dxa"/>
              <w:left w:w="80" w:type="dxa"/>
              <w:bottom w:w="80" w:type="dxa"/>
              <w:right w:w="80" w:type="dxa"/>
            </w:tcMar>
            <w:vAlign w:val="center"/>
          </w:tcPr>
          <w:p w14:paraId="3E4DD2CA">
            <w:pPr>
              <w:spacing w:before="0" w:after="0" w:line="276" w:lineRule="auto"/>
              <w:jc w:val="center"/>
            </w:pPr>
            <w:r>
              <w:rPr>
                <w:rFonts w:ascii="Aptos" w:hAnsi="Aptos" w:eastAsia="微软雅黑"/>
                <w:b w:val="0"/>
                <w:color w:val="000000"/>
                <w:sz w:val="16"/>
              </w:rPr>
              <w:t>信息填写-上下车点</w:t>
            </w:r>
          </w:p>
        </w:tc>
        <w:tc>
          <w:tcPr>
            <w:tcW w:w="1682" w:type="dxa"/>
            <w:shd w:val="clear" w:color="auto" w:fill="F7FBFE"/>
            <w:tcMar>
              <w:top w:w="80" w:type="dxa"/>
              <w:left w:w="80" w:type="dxa"/>
              <w:bottom w:w="80" w:type="dxa"/>
              <w:right w:w="80" w:type="dxa"/>
            </w:tcMar>
            <w:vAlign w:val="center"/>
          </w:tcPr>
          <w:p w14:paraId="240505AC">
            <w:pPr>
              <w:spacing w:before="0" w:after="0" w:line="276" w:lineRule="auto"/>
              <w:jc w:val="left"/>
            </w:pPr>
            <w:r>
              <w:rPr>
                <w:rFonts w:ascii="Aptos" w:hAnsi="Aptos" w:eastAsia="微软雅黑"/>
                <w:b w:val="0"/>
                <w:color w:val="000000"/>
                <w:sz w:val="16"/>
              </w:rPr>
              <w:t>选择首日上车点和末日下车点；分别使用下车点与上车点一致/不一致的产品。</w:t>
            </w:r>
          </w:p>
        </w:tc>
        <w:tc>
          <w:tcPr>
            <w:tcW w:w="1682" w:type="dxa"/>
            <w:shd w:val="clear" w:color="auto" w:fill="F7FBFE"/>
            <w:tcMar>
              <w:top w:w="80" w:type="dxa"/>
              <w:left w:w="80" w:type="dxa"/>
              <w:bottom w:w="80" w:type="dxa"/>
              <w:right w:w="80" w:type="dxa"/>
            </w:tcMar>
            <w:vAlign w:val="center"/>
          </w:tcPr>
          <w:p w14:paraId="1FF28169">
            <w:pPr>
              <w:spacing w:before="0" w:after="0" w:line="276" w:lineRule="auto"/>
              <w:jc w:val="left"/>
            </w:pPr>
            <w:r>
              <w:rPr>
                <w:rFonts w:ascii="Aptos" w:hAnsi="Aptos" w:eastAsia="微软雅黑"/>
                <w:b w:val="0"/>
                <w:color w:val="000000"/>
                <w:sz w:val="16"/>
              </w:rPr>
              <w:t>上车点按时间升序、无时间在最后；无需下车点时隐藏；一致时下车点复用上车点名称，不一致时展示配置下车点。</w:t>
            </w:r>
          </w:p>
        </w:tc>
        <w:tc>
          <w:tcPr>
            <w:tcW w:w="1682" w:type="dxa"/>
            <w:shd w:val="clear" w:color="auto" w:fill="F7FBFE"/>
            <w:tcMar>
              <w:top w:w="80" w:type="dxa"/>
              <w:left w:w="80" w:type="dxa"/>
              <w:bottom w:w="80" w:type="dxa"/>
              <w:right w:w="80" w:type="dxa"/>
            </w:tcMar>
            <w:vAlign w:val="center"/>
          </w:tcPr>
          <w:p w14:paraId="060C1679">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76F38647">
            <w:pPr>
              <w:spacing w:before="0" w:after="0" w:line="276" w:lineRule="auto"/>
              <w:jc w:val="left"/>
            </w:pPr>
          </w:p>
        </w:tc>
      </w:tr>
      <w:tr w14:paraId="19EDA5A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46D74259">
            <w:pPr>
              <w:spacing w:before="0" w:after="0" w:line="276" w:lineRule="auto"/>
              <w:jc w:val="center"/>
            </w:pPr>
            <w:r>
              <w:rPr>
                <w:rFonts w:ascii="Aptos" w:hAnsi="Aptos" w:eastAsia="微软雅黑"/>
                <w:b w:val="0"/>
                <w:color w:val="000000"/>
                <w:sz w:val="16"/>
              </w:rPr>
              <w:t>69</w:t>
            </w:r>
          </w:p>
        </w:tc>
        <w:tc>
          <w:tcPr>
            <w:tcW w:w="1682" w:type="dxa"/>
            <w:tcMar>
              <w:top w:w="80" w:type="dxa"/>
              <w:left w:w="80" w:type="dxa"/>
              <w:bottom w:w="80" w:type="dxa"/>
              <w:right w:w="80" w:type="dxa"/>
            </w:tcMar>
            <w:vAlign w:val="center"/>
          </w:tcPr>
          <w:p w14:paraId="1045C904">
            <w:pPr>
              <w:spacing w:before="0" w:after="0" w:line="276" w:lineRule="auto"/>
              <w:jc w:val="center"/>
            </w:pPr>
            <w:r>
              <w:rPr>
                <w:rFonts w:ascii="Aptos" w:hAnsi="Aptos" w:eastAsia="微软雅黑"/>
                <w:b w:val="0"/>
                <w:color w:val="000000"/>
                <w:sz w:val="16"/>
              </w:rPr>
              <w:t>信息填写-留言与保险</w:t>
            </w:r>
          </w:p>
        </w:tc>
        <w:tc>
          <w:tcPr>
            <w:tcW w:w="1682" w:type="dxa"/>
            <w:tcMar>
              <w:top w:w="80" w:type="dxa"/>
              <w:left w:w="80" w:type="dxa"/>
              <w:bottom w:w="80" w:type="dxa"/>
              <w:right w:w="80" w:type="dxa"/>
            </w:tcMar>
            <w:vAlign w:val="center"/>
          </w:tcPr>
          <w:p w14:paraId="00D76BD4">
            <w:pPr>
              <w:spacing w:before="0" w:after="0" w:line="276" w:lineRule="auto"/>
              <w:jc w:val="left"/>
            </w:pPr>
            <w:r>
              <w:rPr>
                <w:rFonts w:ascii="Aptos" w:hAnsi="Aptos" w:eastAsia="微软雅黑"/>
                <w:b w:val="0"/>
                <w:color w:val="000000"/>
                <w:sz w:val="16"/>
              </w:rPr>
              <w:t>填写不超过 500 字的订单留言，并查看保险提醒。</w:t>
            </w:r>
          </w:p>
        </w:tc>
        <w:tc>
          <w:tcPr>
            <w:tcW w:w="1682" w:type="dxa"/>
            <w:tcMar>
              <w:top w:w="80" w:type="dxa"/>
              <w:left w:w="80" w:type="dxa"/>
              <w:bottom w:w="80" w:type="dxa"/>
              <w:right w:w="80" w:type="dxa"/>
            </w:tcMar>
            <w:vAlign w:val="center"/>
          </w:tcPr>
          <w:p w14:paraId="079506C6">
            <w:pPr>
              <w:spacing w:before="0" w:after="0" w:line="276" w:lineRule="auto"/>
              <w:jc w:val="left"/>
            </w:pPr>
            <w:r>
              <w:rPr>
                <w:rFonts w:ascii="Aptos" w:hAnsi="Aptos" w:eastAsia="微软雅黑"/>
                <w:b w:val="0"/>
                <w:color w:val="000000"/>
                <w:sz w:val="16"/>
              </w:rPr>
              <w:t>留言可保存；保险提醒显示 PRD 固定文案。</w:t>
            </w:r>
          </w:p>
        </w:tc>
        <w:tc>
          <w:tcPr>
            <w:tcW w:w="1682" w:type="dxa"/>
            <w:tcMar>
              <w:top w:w="80" w:type="dxa"/>
              <w:left w:w="80" w:type="dxa"/>
              <w:bottom w:w="80" w:type="dxa"/>
              <w:right w:w="80" w:type="dxa"/>
            </w:tcMar>
            <w:vAlign w:val="center"/>
          </w:tcPr>
          <w:p w14:paraId="7E6A0B54">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7B761B21">
            <w:pPr>
              <w:spacing w:before="0" w:after="0" w:line="276" w:lineRule="auto"/>
              <w:jc w:val="left"/>
            </w:pPr>
          </w:p>
        </w:tc>
      </w:tr>
      <w:tr w14:paraId="31D68A0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196097D4">
            <w:pPr>
              <w:spacing w:before="0" w:after="0" w:line="276" w:lineRule="auto"/>
              <w:jc w:val="center"/>
            </w:pPr>
            <w:r>
              <w:rPr>
                <w:rFonts w:ascii="Aptos" w:hAnsi="Aptos" w:eastAsia="微软雅黑"/>
                <w:b w:val="0"/>
                <w:color w:val="000000"/>
                <w:sz w:val="16"/>
              </w:rPr>
              <w:t>70</w:t>
            </w:r>
          </w:p>
        </w:tc>
        <w:tc>
          <w:tcPr>
            <w:tcW w:w="1682" w:type="dxa"/>
            <w:shd w:val="clear" w:color="auto" w:fill="F7FBFE"/>
            <w:tcMar>
              <w:top w:w="80" w:type="dxa"/>
              <w:left w:w="80" w:type="dxa"/>
              <w:bottom w:w="80" w:type="dxa"/>
              <w:right w:w="80" w:type="dxa"/>
            </w:tcMar>
            <w:vAlign w:val="center"/>
          </w:tcPr>
          <w:p w14:paraId="73002B2F">
            <w:pPr>
              <w:spacing w:before="0" w:after="0" w:line="276" w:lineRule="auto"/>
              <w:jc w:val="center"/>
            </w:pPr>
            <w:r>
              <w:rPr>
                <w:rFonts w:ascii="Aptos" w:hAnsi="Aptos" w:eastAsia="微软雅黑"/>
                <w:b w:val="0"/>
                <w:color w:val="000000"/>
                <w:sz w:val="16"/>
              </w:rPr>
              <w:t>信息填写-条款</w:t>
            </w:r>
          </w:p>
        </w:tc>
        <w:tc>
          <w:tcPr>
            <w:tcW w:w="1682" w:type="dxa"/>
            <w:shd w:val="clear" w:color="auto" w:fill="F7FBFE"/>
            <w:tcMar>
              <w:top w:w="80" w:type="dxa"/>
              <w:left w:w="80" w:type="dxa"/>
              <w:bottom w:w="80" w:type="dxa"/>
              <w:right w:w="80" w:type="dxa"/>
            </w:tcMar>
            <w:vAlign w:val="center"/>
          </w:tcPr>
          <w:p w14:paraId="5466FA3D">
            <w:pPr>
              <w:spacing w:before="0" w:after="0" w:line="276" w:lineRule="auto"/>
              <w:jc w:val="left"/>
            </w:pPr>
            <w:r>
              <w:rPr>
                <w:rFonts w:ascii="Aptos" w:hAnsi="Aptos" w:eastAsia="微软雅黑"/>
                <w:b w:val="0"/>
                <w:color w:val="000000"/>
                <w:sz w:val="16"/>
              </w:rPr>
              <w:t>未勾选条款点击去支付；打开条款聚合页后同意条款。</w:t>
            </w:r>
          </w:p>
        </w:tc>
        <w:tc>
          <w:tcPr>
            <w:tcW w:w="1682" w:type="dxa"/>
            <w:shd w:val="clear" w:color="auto" w:fill="F7FBFE"/>
            <w:tcMar>
              <w:top w:w="80" w:type="dxa"/>
              <w:left w:w="80" w:type="dxa"/>
              <w:bottom w:w="80" w:type="dxa"/>
              <w:right w:w="80" w:type="dxa"/>
            </w:tcMar>
            <w:vAlign w:val="center"/>
          </w:tcPr>
          <w:p w14:paraId="1DF2550F">
            <w:pPr>
              <w:spacing w:before="0" w:after="0" w:line="276" w:lineRule="auto"/>
              <w:jc w:val="left"/>
            </w:pPr>
            <w:r>
              <w:rPr>
                <w:rFonts w:ascii="Aptos" w:hAnsi="Aptos" w:eastAsia="微软雅黑"/>
                <w:b w:val="0"/>
                <w:color w:val="000000"/>
                <w:sz w:val="16"/>
              </w:rPr>
              <w:t>未勾选时提示需同意客户协议、修改取消条款、使用和隐私条款；同意后返回信息填写页且同意状态已勾选。</w:t>
            </w:r>
          </w:p>
        </w:tc>
        <w:tc>
          <w:tcPr>
            <w:tcW w:w="1682" w:type="dxa"/>
            <w:shd w:val="clear" w:color="auto" w:fill="F7FBFE"/>
            <w:tcMar>
              <w:top w:w="80" w:type="dxa"/>
              <w:left w:w="80" w:type="dxa"/>
              <w:bottom w:w="80" w:type="dxa"/>
              <w:right w:w="80" w:type="dxa"/>
            </w:tcMar>
            <w:vAlign w:val="center"/>
          </w:tcPr>
          <w:p w14:paraId="4C954B63">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9C91F96">
            <w:pPr>
              <w:spacing w:before="0" w:after="0" w:line="276" w:lineRule="auto"/>
              <w:jc w:val="left"/>
            </w:pPr>
          </w:p>
        </w:tc>
      </w:tr>
      <w:tr w14:paraId="08F3390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7D1A8211">
            <w:pPr>
              <w:spacing w:before="0" w:after="0" w:line="276" w:lineRule="auto"/>
              <w:jc w:val="center"/>
            </w:pPr>
            <w:r>
              <w:rPr>
                <w:rFonts w:ascii="Aptos" w:hAnsi="Aptos" w:eastAsia="微软雅黑"/>
                <w:b w:val="0"/>
                <w:color w:val="000000"/>
                <w:sz w:val="16"/>
              </w:rPr>
              <w:t>71</w:t>
            </w:r>
          </w:p>
        </w:tc>
        <w:tc>
          <w:tcPr>
            <w:tcW w:w="1682" w:type="dxa"/>
            <w:tcMar>
              <w:top w:w="80" w:type="dxa"/>
              <w:left w:w="80" w:type="dxa"/>
              <w:bottom w:w="80" w:type="dxa"/>
              <w:right w:w="80" w:type="dxa"/>
            </w:tcMar>
            <w:vAlign w:val="center"/>
          </w:tcPr>
          <w:p w14:paraId="7D9FFC5A">
            <w:pPr>
              <w:spacing w:before="0" w:after="0" w:line="276" w:lineRule="auto"/>
              <w:jc w:val="center"/>
            </w:pPr>
            <w:r>
              <w:rPr>
                <w:rFonts w:ascii="Aptos" w:hAnsi="Aptos" w:eastAsia="微软雅黑"/>
                <w:b w:val="0"/>
                <w:color w:val="000000"/>
                <w:sz w:val="16"/>
              </w:rPr>
              <w:t>信息填写-生成待支付订单</w:t>
            </w:r>
          </w:p>
        </w:tc>
        <w:tc>
          <w:tcPr>
            <w:tcW w:w="1682" w:type="dxa"/>
            <w:tcMar>
              <w:top w:w="80" w:type="dxa"/>
              <w:left w:w="80" w:type="dxa"/>
              <w:bottom w:w="80" w:type="dxa"/>
              <w:right w:w="80" w:type="dxa"/>
            </w:tcMar>
            <w:vAlign w:val="center"/>
          </w:tcPr>
          <w:p w14:paraId="363C354C">
            <w:pPr>
              <w:spacing w:before="0" w:after="0" w:line="276" w:lineRule="auto"/>
              <w:jc w:val="left"/>
            </w:pPr>
            <w:r>
              <w:rPr>
                <w:rFonts w:ascii="Aptos" w:hAnsi="Aptos" w:eastAsia="微软雅黑"/>
                <w:b w:val="0"/>
                <w:color w:val="000000"/>
                <w:sz w:val="16"/>
              </w:rPr>
              <w:t>完成必填信息并同意条款后点击去支付。</w:t>
            </w:r>
          </w:p>
        </w:tc>
        <w:tc>
          <w:tcPr>
            <w:tcW w:w="1682" w:type="dxa"/>
            <w:tcMar>
              <w:top w:w="80" w:type="dxa"/>
              <w:left w:w="80" w:type="dxa"/>
              <w:bottom w:w="80" w:type="dxa"/>
              <w:right w:w="80" w:type="dxa"/>
            </w:tcMar>
            <w:vAlign w:val="center"/>
          </w:tcPr>
          <w:p w14:paraId="472C1D21">
            <w:pPr>
              <w:spacing w:before="0" w:after="0" w:line="276" w:lineRule="auto"/>
              <w:jc w:val="left"/>
            </w:pPr>
            <w:r>
              <w:rPr>
                <w:rFonts w:ascii="Aptos" w:hAnsi="Aptos" w:eastAsia="微软雅黑"/>
                <w:b w:val="0"/>
                <w:color w:val="000000"/>
                <w:sz w:val="16"/>
              </w:rPr>
              <w:t>生成订单，订单状态为待支付，并进入支付页面。</w:t>
            </w:r>
          </w:p>
        </w:tc>
        <w:tc>
          <w:tcPr>
            <w:tcW w:w="1682" w:type="dxa"/>
            <w:tcMar>
              <w:top w:w="80" w:type="dxa"/>
              <w:left w:w="80" w:type="dxa"/>
              <w:bottom w:w="80" w:type="dxa"/>
              <w:right w:w="80" w:type="dxa"/>
            </w:tcMar>
            <w:vAlign w:val="center"/>
          </w:tcPr>
          <w:p w14:paraId="1CA6DF48">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406CD2A">
            <w:pPr>
              <w:spacing w:before="0" w:after="0" w:line="276" w:lineRule="auto"/>
              <w:jc w:val="left"/>
            </w:pPr>
          </w:p>
        </w:tc>
      </w:tr>
      <w:tr w14:paraId="1910DA4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40342B3F">
            <w:pPr>
              <w:spacing w:before="0" w:after="0" w:line="276" w:lineRule="auto"/>
              <w:jc w:val="center"/>
            </w:pPr>
            <w:r>
              <w:rPr>
                <w:rFonts w:ascii="Aptos" w:hAnsi="Aptos" w:eastAsia="微软雅黑"/>
                <w:b w:val="0"/>
                <w:color w:val="000000"/>
                <w:sz w:val="16"/>
              </w:rPr>
              <w:t>72</w:t>
            </w:r>
          </w:p>
        </w:tc>
        <w:tc>
          <w:tcPr>
            <w:tcW w:w="1682" w:type="dxa"/>
            <w:shd w:val="clear" w:color="auto" w:fill="F7FBFE"/>
            <w:tcMar>
              <w:top w:w="80" w:type="dxa"/>
              <w:left w:w="80" w:type="dxa"/>
              <w:bottom w:w="80" w:type="dxa"/>
              <w:right w:w="80" w:type="dxa"/>
            </w:tcMar>
            <w:vAlign w:val="center"/>
          </w:tcPr>
          <w:p w14:paraId="69F78CD4">
            <w:pPr>
              <w:spacing w:before="0" w:after="0" w:line="276" w:lineRule="auto"/>
              <w:jc w:val="center"/>
            </w:pPr>
            <w:r>
              <w:rPr>
                <w:rFonts w:ascii="Aptos" w:hAnsi="Aptos" w:eastAsia="微软雅黑"/>
                <w:b w:val="0"/>
                <w:color w:val="000000"/>
                <w:sz w:val="16"/>
              </w:rPr>
              <w:t>支付页-订单摘要</w:t>
            </w:r>
          </w:p>
        </w:tc>
        <w:tc>
          <w:tcPr>
            <w:tcW w:w="1682" w:type="dxa"/>
            <w:shd w:val="clear" w:color="auto" w:fill="F7FBFE"/>
            <w:tcMar>
              <w:top w:w="80" w:type="dxa"/>
              <w:left w:w="80" w:type="dxa"/>
              <w:bottom w:w="80" w:type="dxa"/>
              <w:right w:w="80" w:type="dxa"/>
            </w:tcMar>
            <w:vAlign w:val="center"/>
          </w:tcPr>
          <w:p w14:paraId="6D5BFFB4">
            <w:pPr>
              <w:spacing w:before="0" w:after="0" w:line="276" w:lineRule="auto"/>
              <w:jc w:val="left"/>
            </w:pPr>
            <w:r>
              <w:rPr>
                <w:rFonts w:ascii="Aptos" w:hAnsi="Aptos" w:eastAsia="微软雅黑"/>
                <w:b w:val="0"/>
                <w:color w:val="000000"/>
                <w:sz w:val="16"/>
              </w:rPr>
              <w:t>进入支付页查看订单编号、产品名、套餐、出行时间和支付倒计时。</w:t>
            </w:r>
          </w:p>
        </w:tc>
        <w:tc>
          <w:tcPr>
            <w:tcW w:w="1682" w:type="dxa"/>
            <w:shd w:val="clear" w:color="auto" w:fill="F7FBFE"/>
            <w:tcMar>
              <w:top w:w="80" w:type="dxa"/>
              <w:left w:w="80" w:type="dxa"/>
              <w:bottom w:w="80" w:type="dxa"/>
              <w:right w:w="80" w:type="dxa"/>
            </w:tcMar>
            <w:vAlign w:val="center"/>
          </w:tcPr>
          <w:p w14:paraId="77C89603">
            <w:pPr>
              <w:spacing w:before="0" w:after="0" w:line="276" w:lineRule="auto"/>
              <w:jc w:val="left"/>
            </w:pPr>
            <w:r>
              <w:rPr>
                <w:rFonts w:ascii="Aptos" w:hAnsi="Aptos" w:eastAsia="微软雅黑"/>
                <w:b w:val="0"/>
                <w:color w:val="000000"/>
                <w:sz w:val="16"/>
              </w:rPr>
              <w:t>展示已生成订单的数据；待支付订单显示 24 小时支付倒计时和“支付成功前，团位不做保留”提示。</w:t>
            </w:r>
          </w:p>
        </w:tc>
        <w:tc>
          <w:tcPr>
            <w:tcW w:w="1682" w:type="dxa"/>
            <w:shd w:val="clear" w:color="auto" w:fill="F7FBFE"/>
            <w:tcMar>
              <w:top w:w="80" w:type="dxa"/>
              <w:left w:w="80" w:type="dxa"/>
              <w:bottom w:w="80" w:type="dxa"/>
              <w:right w:w="80" w:type="dxa"/>
            </w:tcMar>
            <w:vAlign w:val="center"/>
          </w:tcPr>
          <w:p w14:paraId="520A48CB">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A407A8A">
            <w:pPr>
              <w:spacing w:before="0" w:after="0" w:line="276" w:lineRule="auto"/>
              <w:jc w:val="left"/>
            </w:pPr>
          </w:p>
        </w:tc>
      </w:tr>
      <w:tr w14:paraId="3D28E9B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19FB0AD7">
            <w:pPr>
              <w:spacing w:before="0" w:after="0" w:line="276" w:lineRule="auto"/>
              <w:jc w:val="center"/>
            </w:pPr>
            <w:r>
              <w:rPr>
                <w:rFonts w:ascii="Aptos" w:hAnsi="Aptos" w:eastAsia="微软雅黑"/>
                <w:b w:val="0"/>
                <w:color w:val="000000"/>
                <w:sz w:val="16"/>
              </w:rPr>
              <w:t>73</w:t>
            </w:r>
          </w:p>
        </w:tc>
        <w:tc>
          <w:tcPr>
            <w:tcW w:w="1682" w:type="dxa"/>
            <w:tcMar>
              <w:top w:w="80" w:type="dxa"/>
              <w:left w:w="80" w:type="dxa"/>
              <w:bottom w:w="80" w:type="dxa"/>
              <w:right w:w="80" w:type="dxa"/>
            </w:tcMar>
            <w:vAlign w:val="center"/>
          </w:tcPr>
          <w:p w14:paraId="514AB361">
            <w:pPr>
              <w:spacing w:before="0" w:after="0" w:line="276" w:lineRule="auto"/>
              <w:jc w:val="center"/>
            </w:pPr>
            <w:r>
              <w:rPr>
                <w:rFonts w:ascii="Aptos" w:hAnsi="Aptos" w:eastAsia="微软雅黑"/>
                <w:b w:val="0"/>
                <w:color w:val="000000"/>
                <w:sz w:val="16"/>
              </w:rPr>
              <w:t>支付页-CNY方式</w:t>
            </w:r>
          </w:p>
        </w:tc>
        <w:tc>
          <w:tcPr>
            <w:tcW w:w="1682" w:type="dxa"/>
            <w:tcMar>
              <w:top w:w="80" w:type="dxa"/>
              <w:left w:w="80" w:type="dxa"/>
              <w:bottom w:w="80" w:type="dxa"/>
              <w:right w:w="80" w:type="dxa"/>
            </w:tcMar>
            <w:vAlign w:val="center"/>
          </w:tcPr>
          <w:p w14:paraId="74E85975">
            <w:pPr>
              <w:spacing w:before="0" w:after="0" w:line="276" w:lineRule="auto"/>
              <w:jc w:val="left"/>
            </w:pPr>
            <w:r>
              <w:rPr>
                <w:rFonts w:ascii="Aptos" w:hAnsi="Aptos" w:eastAsia="微软雅黑"/>
                <w:b w:val="0"/>
                <w:color w:val="000000"/>
                <w:sz w:val="16"/>
              </w:rPr>
              <w:t>使用系统币种为 CNY 的订单查看支付方式。</w:t>
            </w:r>
          </w:p>
        </w:tc>
        <w:tc>
          <w:tcPr>
            <w:tcW w:w="1682" w:type="dxa"/>
            <w:tcMar>
              <w:top w:w="80" w:type="dxa"/>
              <w:left w:w="80" w:type="dxa"/>
              <w:bottom w:w="80" w:type="dxa"/>
              <w:right w:w="80" w:type="dxa"/>
            </w:tcMar>
            <w:vAlign w:val="center"/>
          </w:tcPr>
          <w:p w14:paraId="6069E859">
            <w:pPr>
              <w:spacing w:before="0" w:after="0" w:line="276" w:lineRule="auto"/>
              <w:jc w:val="left"/>
            </w:pPr>
            <w:r>
              <w:rPr>
                <w:rFonts w:ascii="Aptos" w:hAnsi="Aptos" w:eastAsia="微软雅黑"/>
                <w:b w:val="0"/>
                <w:color w:val="000000"/>
                <w:sz w:val="16"/>
              </w:rPr>
              <w:t>展示微信支付、支付宝支付和线下转账入口；不展示仅适用于国际支付的方式。</w:t>
            </w:r>
          </w:p>
        </w:tc>
        <w:tc>
          <w:tcPr>
            <w:tcW w:w="1682" w:type="dxa"/>
            <w:tcMar>
              <w:top w:w="80" w:type="dxa"/>
              <w:left w:w="80" w:type="dxa"/>
              <w:bottom w:w="80" w:type="dxa"/>
              <w:right w:w="80" w:type="dxa"/>
            </w:tcMar>
            <w:vAlign w:val="center"/>
          </w:tcPr>
          <w:p w14:paraId="34D14D3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25F5F00C">
            <w:pPr>
              <w:spacing w:before="0" w:after="0" w:line="276" w:lineRule="auto"/>
              <w:jc w:val="left"/>
            </w:pPr>
          </w:p>
        </w:tc>
      </w:tr>
      <w:tr w14:paraId="3C4011F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19A327DE">
            <w:pPr>
              <w:spacing w:before="0" w:after="0" w:line="276" w:lineRule="auto"/>
              <w:jc w:val="center"/>
            </w:pPr>
            <w:r>
              <w:rPr>
                <w:rFonts w:ascii="Aptos" w:hAnsi="Aptos" w:eastAsia="微软雅黑"/>
                <w:b w:val="0"/>
                <w:color w:val="000000"/>
                <w:sz w:val="16"/>
              </w:rPr>
              <w:t>74</w:t>
            </w:r>
          </w:p>
        </w:tc>
        <w:tc>
          <w:tcPr>
            <w:tcW w:w="1682" w:type="dxa"/>
            <w:shd w:val="clear" w:color="auto" w:fill="F7FBFE"/>
            <w:tcMar>
              <w:top w:w="80" w:type="dxa"/>
              <w:left w:w="80" w:type="dxa"/>
              <w:bottom w:w="80" w:type="dxa"/>
              <w:right w:w="80" w:type="dxa"/>
            </w:tcMar>
            <w:vAlign w:val="center"/>
          </w:tcPr>
          <w:p w14:paraId="5D9E7010">
            <w:pPr>
              <w:spacing w:before="0" w:after="0" w:line="276" w:lineRule="auto"/>
              <w:jc w:val="center"/>
            </w:pPr>
            <w:r>
              <w:rPr>
                <w:rFonts w:ascii="Aptos" w:hAnsi="Aptos" w:eastAsia="微软雅黑"/>
                <w:b w:val="0"/>
                <w:color w:val="000000"/>
                <w:sz w:val="16"/>
              </w:rPr>
              <w:t>支付页-CNY二维码</w:t>
            </w:r>
          </w:p>
        </w:tc>
        <w:tc>
          <w:tcPr>
            <w:tcW w:w="1682" w:type="dxa"/>
            <w:shd w:val="clear" w:color="auto" w:fill="F7FBFE"/>
            <w:tcMar>
              <w:top w:w="80" w:type="dxa"/>
              <w:left w:w="80" w:type="dxa"/>
              <w:bottom w:w="80" w:type="dxa"/>
              <w:right w:w="80" w:type="dxa"/>
            </w:tcMar>
            <w:vAlign w:val="center"/>
          </w:tcPr>
          <w:p w14:paraId="060E8AAC">
            <w:pPr>
              <w:spacing w:before="0" w:after="0" w:line="276" w:lineRule="auto"/>
              <w:jc w:val="left"/>
            </w:pPr>
            <w:r>
              <w:rPr>
                <w:rFonts w:ascii="Aptos" w:hAnsi="Aptos" w:eastAsia="微软雅黑"/>
                <w:b w:val="0"/>
                <w:color w:val="000000"/>
                <w:sz w:val="16"/>
              </w:rPr>
              <w:t>分别选择微信支付和支付宝支付并确认支付；等待二维码失效后刷新。</w:t>
            </w:r>
          </w:p>
        </w:tc>
        <w:tc>
          <w:tcPr>
            <w:tcW w:w="1682" w:type="dxa"/>
            <w:shd w:val="clear" w:color="auto" w:fill="F7FBFE"/>
            <w:tcMar>
              <w:top w:w="80" w:type="dxa"/>
              <w:left w:w="80" w:type="dxa"/>
              <w:bottom w:w="80" w:type="dxa"/>
              <w:right w:w="80" w:type="dxa"/>
            </w:tcMar>
            <w:vAlign w:val="center"/>
          </w:tcPr>
          <w:p w14:paraId="03DA0E07">
            <w:pPr>
              <w:spacing w:before="0" w:after="0" w:line="276" w:lineRule="auto"/>
              <w:jc w:val="left"/>
            </w:pPr>
            <w:r>
              <w:rPr>
                <w:rFonts w:ascii="Aptos" w:hAnsi="Aptos" w:eastAsia="微软雅黑"/>
                <w:b w:val="0"/>
                <w:color w:val="000000"/>
                <w:sz w:val="16"/>
              </w:rPr>
              <w:t>展示与所选支付方式一致的二维码；二维码倒计时 5 分钟，失效后可刷新并重新开始 5 分钟倒计时。</w:t>
            </w:r>
          </w:p>
        </w:tc>
        <w:tc>
          <w:tcPr>
            <w:tcW w:w="1682" w:type="dxa"/>
            <w:shd w:val="clear" w:color="auto" w:fill="F7FBFE"/>
            <w:tcMar>
              <w:top w:w="80" w:type="dxa"/>
              <w:left w:w="80" w:type="dxa"/>
              <w:bottom w:w="80" w:type="dxa"/>
              <w:right w:w="80" w:type="dxa"/>
            </w:tcMar>
            <w:vAlign w:val="center"/>
          </w:tcPr>
          <w:p w14:paraId="6A06005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1D087497">
            <w:pPr>
              <w:spacing w:before="0" w:after="0" w:line="276" w:lineRule="auto"/>
              <w:jc w:val="left"/>
            </w:pPr>
          </w:p>
        </w:tc>
      </w:tr>
      <w:tr w14:paraId="2751842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44ADF88A">
            <w:pPr>
              <w:spacing w:before="0" w:after="0" w:line="276" w:lineRule="auto"/>
              <w:jc w:val="center"/>
            </w:pPr>
            <w:r>
              <w:rPr>
                <w:rFonts w:ascii="Aptos" w:hAnsi="Aptos" w:eastAsia="微软雅黑"/>
                <w:b w:val="0"/>
                <w:color w:val="000000"/>
                <w:sz w:val="16"/>
              </w:rPr>
              <w:t>75</w:t>
            </w:r>
          </w:p>
        </w:tc>
        <w:tc>
          <w:tcPr>
            <w:tcW w:w="1682" w:type="dxa"/>
            <w:tcMar>
              <w:top w:w="80" w:type="dxa"/>
              <w:left w:w="80" w:type="dxa"/>
              <w:bottom w:w="80" w:type="dxa"/>
              <w:right w:w="80" w:type="dxa"/>
            </w:tcMar>
            <w:vAlign w:val="center"/>
          </w:tcPr>
          <w:p w14:paraId="2B524308">
            <w:pPr>
              <w:spacing w:before="0" w:after="0" w:line="276" w:lineRule="auto"/>
              <w:jc w:val="center"/>
            </w:pPr>
            <w:r>
              <w:rPr>
                <w:rFonts w:ascii="Aptos" w:hAnsi="Aptos" w:eastAsia="微软雅黑"/>
                <w:b w:val="0"/>
                <w:color w:val="000000"/>
                <w:sz w:val="16"/>
              </w:rPr>
              <w:t>支付页-CNY成功</w:t>
            </w:r>
          </w:p>
        </w:tc>
        <w:tc>
          <w:tcPr>
            <w:tcW w:w="1682" w:type="dxa"/>
            <w:tcMar>
              <w:top w:w="80" w:type="dxa"/>
              <w:left w:w="80" w:type="dxa"/>
              <w:bottom w:w="80" w:type="dxa"/>
              <w:right w:w="80" w:type="dxa"/>
            </w:tcMar>
            <w:vAlign w:val="center"/>
          </w:tcPr>
          <w:p w14:paraId="77F02685">
            <w:pPr>
              <w:spacing w:before="0" w:after="0" w:line="276" w:lineRule="auto"/>
              <w:jc w:val="left"/>
            </w:pPr>
            <w:r>
              <w:rPr>
                <w:rFonts w:ascii="Aptos" w:hAnsi="Aptos" w:eastAsia="微软雅黑"/>
                <w:b w:val="0"/>
                <w:color w:val="000000"/>
                <w:sz w:val="16"/>
              </w:rPr>
              <w:t>完成 CNY 在线支付。</w:t>
            </w:r>
          </w:p>
        </w:tc>
        <w:tc>
          <w:tcPr>
            <w:tcW w:w="1682" w:type="dxa"/>
            <w:tcMar>
              <w:top w:w="80" w:type="dxa"/>
              <w:left w:w="80" w:type="dxa"/>
              <w:bottom w:w="80" w:type="dxa"/>
              <w:right w:w="80" w:type="dxa"/>
            </w:tcMar>
            <w:vAlign w:val="center"/>
          </w:tcPr>
          <w:p w14:paraId="6D0463C9">
            <w:pPr>
              <w:spacing w:before="0" w:after="0" w:line="276" w:lineRule="auto"/>
              <w:jc w:val="left"/>
            </w:pPr>
            <w:r>
              <w:rPr>
                <w:rFonts w:ascii="Aptos" w:hAnsi="Aptos" w:eastAsia="微软雅黑"/>
                <w:b w:val="0"/>
                <w:color w:val="000000"/>
                <w:sz w:val="16"/>
              </w:rPr>
              <w:t>提示支付成功；订单状态更新为待出行，支付状态更新为已支付；可查看订单或返回首页；发送 customer_payment_success 邮件。</w:t>
            </w:r>
          </w:p>
        </w:tc>
        <w:tc>
          <w:tcPr>
            <w:tcW w:w="1682" w:type="dxa"/>
            <w:tcMar>
              <w:top w:w="80" w:type="dxa"/>
              <w:left w:w="80" w:type="dxa"/>
              <w:bottom w:w="80" w:type="dxa"/>
              <w:right w:w="80" w:type="dxa"/>
            </w:tcMar>
            <w:vAlign w:val="center"/>
          </w:tcPr>
          <w:p w14:paraId="632CC184">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5F4B153C">
            <w:pPr>
              <w:spacing w:before="0" w:after="0" w:line="276" w:lineRule="auto"/>
              <w:jc w:val="left"/>
            </w:pPr>
          </w:p>
        </w:tc>
      </w:tr>
      <w:tr w14:paraId="74C41D1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EDEF8BF">
            <w:pPr>
              <w:spacing w:before="0" w:after="0" w:line="276" w:lineRule="auto"/>
              <w:jc w:val="center"/>
            </w:pPr>
            <w:r>
              <w:rPr>
                <w:rFonts w:ascii="Aptos" w:hAnsi="Aptos" w:eastAsia="微软雅黑"/>
                <w:b w:val="0"/>
                <w:color w:val="000000"/>
                <w:sz w:val="16"/>
              </w:rPr>
              <w:t>76</w:t>
            </w:r>
          </w:p>
        </w:tc>
        <w:tc>
          <w:tcPr>
            <w:tcW w:w="1682" w:type="dxa"/>
            <w:shd w:val="clear" w:color="auto" w:fill="F7FBFE"/>
            <w:tcMar>
              <w:top w:w="80" w:type="dxa"/>
              <w:left w:w="80" w:type="dxa"/>
              <w:bottom w:w="80" w:type="dxa"/>
              <w:right w:w="80" w:type="dxa"/>
            </w:tcMar>
            <w:vAlign w:val="center"/>
          </w:tcPr>
          <w:p w14:paraId="2E3C4B0C">
            <w:pPr>
              <w:spacing w:before="0" w:after="0" w:line="276" w:lineRule="auto"/>
              <w:jc w:val="center"/>
            </w:pPr>
            <w:r>
              <w:rPr>
                <w:rFonts w:ascii="Aptos" w:hAnsi="Aptos" w:eastAsia="微软雅黑"/>
                <w:b w:val="0"/>
                <w:color w:val="000000"/>
                <w:sz w:val="16"/>
              </w:rPr>
              <w:t>支付页-CNY失败与超时</w:t>
            </w:r>
          </w:p>
        </w:tc>
        <w:tc>
          <w:tcPr>
            <w:tcW w:w="1682" w:type="dxa"/>
            <w:shd w:val="clear" w:color="auto" w:fill="F7FBFE"/>
            <w:tcMar>
              <w:top w:w="80" w:type="dxa"/>
              <w:left w:w="80" w:type="dxa"/>
              <w:bottom w:w="80" w:type="dxa"/>
              <w:right w:w="80" w:type="dxa"/>
            </w:tcMar>
            <w:vAlign w:val="center"/>
          </w:tcPr>
          <w:p w14:paraId="060D4F43">
            <w:pPr>
              <w:spacing w:before="0" w:after="0" w:line="276" w:lineRule="auto"/>
              <w:jc w:val="left"/>
            </w:pPr>
            <w:r>
              <w:rPr>
                <w:rFonts w:ascii="Aptos" w:hAnsi="Aptos" w:eastAsia="微软雅黑"/>
                <w:b w:val="0"/>
                <w:color w:val="000000"/>
                <w:sz w:val="16"/>
              </w:rPr>
              <w:t>在支付失败、取消支付以及支付倒计时结束后查看订单。</w:t>
            </w:r>
          </w:p>
        </w:tc>
        <w:tc>
          <w:tcPr>
            <w:tcW w:w="1682" w:type="dxa"/>
            <w:shd w:val="clear" w:color="auto" w:fill="F7FBFE"/>
            <w:tcMar>
              <w:top w:w="80" w:type="dxa"/>
              <w:left w:w="80" w:type="dxa"/>
              <w:bottom w:w="80" w:type="dxa"/>
              <w:right w:w="80" w:type="dxa"/>
            </w:tcMar>
            <w:vAlign w:val="center"/>
          </w:tcPr>
          <w:p w14:paraId="58791154">
            <w:pPr>
              <w:spacing w:before="0" w:after="0" w:line="276" w:lineRule="auto"/>
              <w:jc w:val="left"/>
            </w:pPr>
            <w:r>
              <w:rPr>
                <w:rFonts w:ascii="Aptos" w:hAnsi="Aptos" w:eastAsia="微软雅黑"/>
                <w:b w:val="0"/>
                <w:color w:val="000000"/>
                <w:sz w:val="16"/>
              </w:rPr>
              <w:t>失败时提示重新支付或更换支付方式并保留待支付；24 小时内未完成支付时订单变为已取消。</w:t>
            </w:r>
          </w:p>
        </w:tc>
        <w:tc>
          <w:tcPr>
            <w:tcW w:w="1682" w:type="dxa"/>
            <w:shd w:val="clear" w:color="auto" w:fill="F7FBFE"/>
            <w:tcMar>
              <w:top w:w="80" w:type="dxa"/>
              <w:left w:w="80" w:type="dxa"/>
              <w:bottom w:w="80" w:type="dxa"/>
              <w:right w:w="80" w:type="dxa"/>
            </w:tcMar>
            <w:vAlign w:val="center"/>
          </w:tcPr>
          <w:p w14:paraId="649631BC">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1F635D47">
            <w:pPr>
              <w:spacing w:before="0" w:after="0" w:line="276" w:lineRule="auto"/>
              <w:jc w:val="left"/>
            </w:pPr>
          </w:p>
        </w:tc>
      </w:tr>
      <w:tr w14:paraId="3816D7B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30B75B1B">
            <w:pPr>
              <w:spacing w:before="0" w:after="0" w:line="276" w:lineRule="auto"/>
              <w:jc w:val="center"/>
            </w:pPr>
            <w:r>
              <w:rPr>
                <w:rFonts w:ascii="Aptos" w:hAnsi="Aptos" w:eastAsia="微软雅黑"/>
                <w:b w:val="0"/>
                <w:color w:val="000000"/>
                <w:sz w:val="16"/>
              </w:rPr>
              <w:t>77</w:t>
            </w:r>
          </w:p>
        </w:tc>
        <w:tc>
          <w:tcPr>
            <w:tcW w:w="1682" w:type="dxa"/>
            <w:tcMar>
              <w:top w:w="80" w:type="dxa"/>
              <w:left w:w="80" w:type="dxa"/>
              <w:bottom w:w="80" w:type="dxa"/>
              <w:right w:w="80" w:type="dxa"/>
            </w:tcMar>
            <w:vAlign w:val="center"/>
          </w:tcPr>
          <w:p w14:paraId="3FE4C0AB">
            <w:pPr>
              <w:spacing w:before="0" w:after="0" w:line="276" w:lineRule="auto"/>
              <w:jc w:val="center"/>
            </w:pPr>
            <w:r>
              <w:rPr>
                <w:rFonts w:ascii="Aptos" w:hAnsi="Aptos" w:eastAsia="微软雅黑"/>
                <w:b w:val="0"/>
                <w:color w:val="000000"/>
                <w:sz w:val="16"/>
              </w:rPr>
              <w:t>支付页-CNY线下转账</w:t>
            </w:r>
          </w:p>
        </w:tc>
        <w:tc>
          <w:tcPr>
            <w:tcW w:w="1682" w:type="dxa"/>
            <w:tcMar>
              <w:top w:w="80" w:type="dxa"/>
              <w:left w:w="80" w:type="dxa"/>
              <w:bottom w:w="80" w:type="dxa"/>
              <w:right w:w="80" w:type="dxa"/>
            </w:tcMar>
            <w:vAlign w:val="center"/>
          </w:tcPr>
          <w:p w14:paraId="7512F7CD">
            <w:pPr>
              <w:spacing w:before="0" w:after="0" w:line="276" w:lineRule="auto"/>
              <w:jc w:val="left"/>
            </w:pPr>
            <w:r>
              <w:rPr>
                <w:rFonts w:ascii="Aptos" w:hAnsi="Aptos" w:eastAsia="微软雅黑"/>
                <w:b w:val="0"/>
                <w:color w:val="000000"/>
                <w:sz w:val="16"/>
              </w:rPr>
              <w:t>打开 CNY 线下转账，点击复制订单号和收款人信息。</w:t>
            </w:r>
          </w:p>
        </w:tc>
        <w:tc>
          <w:tcPr>
            <w:tcW w:w="1682" w:type="dxa"/>
            <w:tcMar>
              <w:top w:w="80" w:type="dxa"/>
              <w:left w:w="80" w:type="dxa"/>
              <w:bottom w:w="80" w:type="dxa"/>
              <w:right w:w="80" w:type="dxa"/>
            </w:tcMar>
            <w:vAlign w:val="center"/>
          </w:tcPr>
          <w:p w14:paraId="37C47C53">
            <w:pPr>
              <w:spacing w:before="0" w:after="0" w:line="276" w:lineRule="auto"/>
              <w:jc w:val="left"/>
            </w:pPr>
            <w:r>
              <w:rPr>
                <w:rFonts w:ascii="Aptos" w:hAnsi="Aptos" w:eastAsia="微软雅黑"/>
                <w:b w:val="0"/>
                <w:color w:val="000000"/>
                <w:sz w:val="16"/>
              </w:rPr>
              <w:t>展示 E-Transfer 和银行卡账户信息；订单号、收款人名称和账号复制到剪切板，可粘贴使用。</w:t>
            </w:r>
          </w:p>
        </w:tc>
        <w:tc>
          <w:tcPr>
            <w:tcW w:w="1682" w:type="dxa"/>
            <w:tcMar>
              <w:top w:w="80" w:type="dxa"/>
              <w:left w:w="80" w:type="dxa"/>
              <w:bottom w:w="80" w:type="dxa"/>
              <w:right w:w="80" w:type="dxa"/>
            </w:tcMar>
            <w:vAlign w:val="center"/>
          </w:tcPr>
          <w:p w14:paraId="120C16A4">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C35D741">
            <w:pPr>
              <w:spacing w:before="0" w:after="0" w:line="276" w:lineRule="auto"/>
              <w:jc w:val="left"/>
            </w:pPr>
          </w:p>
        </w:tc>
      </w:tr>
      <w:tr w14:paraId="18D4901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652E45E8">
            <w:pPr>
              <w:spacing w:before="0" w:after="0" w:line="276" w:lineRule="auto"/>
              <w:jc w:val="center"/>
            </w:pPr>
            <w:r>
              <w:rPr>
                <w:rFonts w:ascii="Aptos" w:hAnsi="Aptos" w:eastAsia="微软雅黑"/>
                <w:b w:val="0"/>
                <w:color w:val="000000"/>
                <w:sz w:val="16"/>
              </w:rPr>
              <w:t>78</w:t>
            </w:r>
          </w:p>
        </w:tc>
        <w:tc>
          <w:tcPr>
            <w:tcW w:w="1682" w:type="dxa"/>
            <w:shd w:val="clear" w:color="auto" w:fill="F7FBFE"/>
            <w:tcMar>
              <w:top w:w="80" w:type="dxa"/>
              <w:left w:w="80" w:type="dxa"/>
              <w:bottom w:w="80" w:type="dxa"/>
              <w:right w:w="80" w:type="dxa"/>
            </w:tcMar>
            <w:vAlign w:val="center"/>
          </w:tcPr>
          <w:p w14:paraId="2D5847F5">
            <w:pPr>
              <w:spacing w:before="0" w:after="0" w:line="276" w:lineRule="auto"/>
              <w:jc w:val="center"/>
            </w:pPr>
            <w:r>
              <w:rPr>
                <w:rFonts w:ascii="Aptos" w:hAnsi="Aptos" w:eastAsia="微软雅黑"/>
                <w:b w:val="0"/>
                <w:color w:val="000000"/>
                <w:sz w:val="16"/>
              </w:rPr>
              <w:t>支付页-信用卡</w:t>
            </w:r>
          </w:p>
        </w:tc>
        <w:tc>
          <w:tcPr>
            <w:tcW w:w="1682" w:type="dxa"/>
            <w:shd w:val="clear" w:color="auto" w:fill="F7FBFE"/>
            <w:tcMar>
              <w:top w:w="80" w:type="dxa"/>
              <w:left w:w="80" w:type="dxa"/>
              <w:bottom w:w="80" w:type="dxa"/>
              <w:right w:w="80" w:type="dxa"/>
            </w:tcMar>
            <w:vAlign w:val="center"/>
          </w:tcPr>
          <w:p w14:paraId="4F82C275">
            <w:pPr>
              <w:spacing w:before="0" w:after="0" w:line="276" w:lineRule="auto"/>
              <w:jc w:val="left"/>
            </w:pPr>
            <w:r>
              <w:rPr>
                <w:rFonts w:ascii="Aptos" w:hAnsi="Aptos" w:eastAsia="微软雅黑"/>
                <w:b w:val="0"/>
                <w:color w:val="000000"/>
                <w:sz w:val="16"/>
              </w:rPr>
              <w:t>使用 CAD/USD 订单选择信用卡支付，分别输入缺失、非法和正确的卡信息。</w:t>
            </w:r>
          </w:p>
        </w:tc>
        <w:tc>
          <w:tcPr>
            <w:tcW w:w="1682" w:type="dxa"/>
            <w:shd w:val="clear" w:color="auto" w:fill="F7FBFE"/>
            <w:tcMar>
              <w:top w:w="80" w:type="dxa"/>
              <w:left w:w="80" w:type="dxa"/>
              <w:bottom w:w="80" w:type="dxa"/>
              <w:right w:w="80" w:type="dxa"/>
            </w:tcMar>
            <w:vAlign w:val="center"/>
          </w:tcPr>
          <w:p w14:paraId="44974041">
            <w:pPr>
              <w:spacing w:before="0" w:after="0" w:line="276" w:lineRule="auto"/>
              <w:jc w:val="left"/>
            </w:pPr>
            <w:r>
              <w:rPr>
                <w:rFonts w:ascii="Aptos" w:hAnsi="Aptos" w:eastAsia="微软雅黑"/>
                <w:b w:val="0"/>
                <w:color w:val="000000"/>
                <w:sz w:val="16"/>
              </w:rPr>
              <w:t>USD 仅展示信用卡；姓名必填且各不超过 50 字符，卡号仅数字且不超过 20 位，有效期为未来 MM/YY，CVC 仅数字且不超过 4 位；校验失败提示支付失败。</w:t>
            </w:r>
          </w:p>
        </w:tc>
        <w:tc>
          <w:tcPr>
            <w:tcW w:w="1682" w:type="dxa"/>
            <w:shd w:val="clear" w:color="auto" w:fill="F7FBFE"/>
            <w:tcMar>
              <w:top w:w="80" w:type="dxa"/>
              <w:left w:w="80" w:type="dxa"/>
              <w:bottom w:w="80" w:type="dxa"/>
              <w:right w:w="80" w:type="dxa"/>
            </w:tcMar>
            <w:vAlign w:val="center"/>
          </w:tcPr>
          <w:p w14:paraId="12390C7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5DCBD495">
            <w:pPr>
              <w:spacing w:before="0" w:after="0" w:line="276" w:lineRule="auto"/>
              <w:jc w:val="left"/>
            </w:pPr>
          </w:p>
        </w:tc>
      </w:tr>
      <w:tr w14:paraId="0D51CA8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3DADBE2C">
            <w:pPr>
              <w:spacing w:before="0" w:after="0" w:line="276" w:lineRule="auto"/>
              <w:jc w:val="center"/>
            </w:pPr>
            <w:r>
              <w:rPr>
                <w:rFonts w:ascii="Aptos" w:hAnsi="Aptos" w:eastAsia="微软雅黑"/>
                <w:b w:val="0"/>
                <w:color w:val="000000"/>
                <w:sz w:val="16"/>
              </w:rPr>
              <w:t>79</w:t>
            </w:r>
          </w:p>
        </w:tc>
        <w:tc>
          <w:tcPr>
            <w:tcW w:w="1682" w:type="dxa"/>
            <w:tcMar>
              <w:top w:w="80" w:type="dxa"/>
              <w:left w:w="80" w:type="dxa"/>
              <w:bottom w:w="80" w:type="dxa"/>
              <w:right w:w="80" w:type="dxa"/>
            </w:tcMar>
            <w:vAlign w:val="center"/>
          </w:tcPr>
          <w:p w14:paraId="6B801790">
            <w:pPr>
              <w:spacing w:before="0" w:after="0" w:line="276" w:lineRule="auto"/>
              <w:jc w:val="center"/>
            </w:pPr>
            <w:r>
              <w:rPr>
                <w:rFonts w:ascii="Aptos" w:hAnsi="Aptos" w:eastAsia="微软雅黑"/>
                <w:b w:val="0"/>
                <w:color w:val="000000"/>
                <w:sz w:val="16"/>
              </w:rPr>
              <w:t>支付页-信用卡成功</w:t>
            </w:r>
          </w:p>
        </w:tc>
        <w:tc>
          <w:tcPr>
            <w:tcW w:w="1682" w:type="dxa"/>
            <w:tcMar>
              <w:top w:w="80" w:type="dxa"/>
              <w:left w:w="80" w:type="dxa"/>
              <w:bottom w:w="80" w:type="dxa"/>
              <w:right w:w="80" w:type="dxa"/>
            </w:tcMar>
            <w:vAlign w:val="center"/>
          </w:tcPr>
          <w:p w14:paraId="5AF42283">
            <w:pPr>
              <w:spacing w:before="0" w:after="0" w:line="276" w:lineRule="auto"/>
              <w:jc w:val="left"/>
            </w:pPr>
            <w:r>
              <w:rPr>
                <w:rFonts w:ascii="Aptos" w:hAnsi="Aptos" w:eastAsia="微软雅黑"/>
                <w:b w:val="0"/>
                <w:color w:val="000000"/>
                <w:sz w:val="16"/>
              </w:rPr>
              <w:t>完成 CAD/USD 信用卡支付。</w:t>
            </w:r>
          </w:p>
        </w:tc>
        <w:tc>
          <w:tcPr>
            <w:tcW w:w="1682" w:type="dxa"/>
            <w:tcMar>
              <w:top w:w="80" w:type="dxa"/>
              <w:left w:w="80" w:type="dxa"/>
              <w:bottom w:w="80" w:type="dxa"/>
              <w:right w:w="80" w:type="dxa"/>
            </w:tcMar>
            <w:vAlign w:val="center"/>
          </w:tcPr>
          <w:p w14:paraId="0306C633">
            <w:pPr>
              <w:spacing w:before="0" w:after="0" w:line="276" w:lineRule="auto"/>
              <w:jc w:val="left"/>
            </w:pPr>
            <w:r>
              <w:rPr>
                <w:rFonts w:ascii="Aptos" w:hAnsi="Aptos" w:eastAsia="微软雅黑"/>
                <w:b w:val="0"/>
                <w:color w:val="000000"/>
                <w:sz w:val="16"/>
              </w:rPr>
              <w:t>支付成功后支付状态为已支付，发送 customer_payment_success 邮件。</w:t>
            </w:r>
          </w:p>
        </w:tc>
        <w:tc>
          <w:tcPr>
            <w:tcW w:w="1682" w:type="dxa"/>
            <w:tcMar>
              <w:top w:w="80" w:type="dxa"/>
              <w:left w:w="80" w:type="dxa"/>
              <w:bottom w:w="80" w:type="dxa"/>
              <w:right w:w="80" w:type="dxa"/>
            </w:tcMar>
            <w:vAlign w:val="center"/>
          </w:tcPr>
          <w:p w14:paraId="38EEF07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051D113">
            <w:pPr>
              <w:spacing w:before="0" w:after="0" w:line="276" w:lineRule="auto"/>
              <w:jc w:val="left"/>
            </w:pPr>
          </w:p>
        </w:tc>
      </w:tr>
      <w:tr w14:paraId="083D6EF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4265C72D">
            <w:pPr>
              <w:spacing w:before="0" w:after="0" w:line="276" w:lineRule="auto"/>
              <w:jc w:val="center"/>
            </w:pPr>
            <w:r>
              <w:rPr>
                <w:rFonts w:ascii="Aptos" w:hAnsi="Aptos" w:eastAsia="微软雅黑"/>
                <w:b w:val="0"/>
                <w:color w:val="000000"/>
                <w:sz w:val="16"/>
              </w:rPr>
              <w:t>80</w:t>
            </w:r>
          </w:p>
        </w:tc>
        <w:tc>
          <w:tcPr>
            <w:tcW w:w="1682" w:type="dxa"/>
            <w:shd w:val="clear" w:color="auto" w:fill="F7FBFE"/>
            <w:tcMar>
              <w:top w:w="80" w:type="dxa"/>
              <w:left w:w="80" w:type="dxa"/>
              <w:bottom w:w="80" w:type="dxa"/>
              <w:right w:w="80" w:type="dxa"/>
            </w:tcMar>
            <w:vAlign w:val="center"/>
          </w:tcPr>
          <w:p w14:paraId="63516D67">
            <w:pPr>
              <w:spacing w:before="0" w:after="0" w:line="276" w:lineRule="auto"/>
              <w:jc w:val="center"/>
            </w:pPr>
            <w:r>
              <w:rPr>
                <w:rFonts w:ascii="Aptos" w:hAnsi="Aptos" w:eastAsia="微软雅黑"/>
                <w:b w:val="0"/>
                <w:color w:val="000000"/>
                <w:sz w:val="16"/>
              </w:rPr>
              <w:t>支付页-CAD跨境二维码</w:t>
            </w:r>
          </w:p>
        </w:tc>
        <w:tc>
          <w:tcPr>
            <w:tcW w:w="1682" w:type="dxa"/>
            <w:shd w:val="clear" w:color="auto" w:fill="F7FBFE"/>
            <w:tcMar>
              <w:top w:w="80" w:type="dxa"/>
              <w:left w:w="80" w:type="dxa"/>
              <w:bottom w:w="80" w:type="dxa"/>
              <w:right w:w="80" w:type="dxa"/>
            </w:tcMar>
            <w:vAlign w:val="center"/>
          </w:tcPr>
          <w:p w14:paraId="5DF67976">
            <w:pPr>
              <w:spacing w:before="0" w:after="0" w:line="276" w:lineRule="auto"/>
              <w:jc w:val="left"/>
            </w:pPr>
            <w:r>
              <w:rPr>
                <w:rFonts w:ascii="Aptos" w:hAnsi="Aptos" w:eastAsia="微软雅黑"/>
                <w:b w:val="0"/>
                <w:color w:val="000000"/>
                <w:sz w:val="16"/>
              </w:rPr>
              <w:t>使用 CAD 订单分别选择跨境微信和跨境支付宝，完成支付或触发失败。</w:t>
            </w:r>
          </w:p>
        </w:tc>
        <w:tc>
          <w:tcPr>
            <w:tcW w:w="1682" w:type="dxa"/>
            <w:shd w:val="clear" w:color="auto" w:fill="F7FBFE"/>
            <w:tcMar>
              <w:top w:w="80" w:type="dxa"/>
              <w:left w:w="80" w:type="dxa"/>
              <w:bottom w:w="80" w:type="dxa"/>
              <w:right w:w="80" w:type="dxa"/>
            </w:tcMar>
            <w:vAlign w:val="center"/>
          </w:tcPr>
          <w:p w14:paraId="1A864637">
            <w:pPr>
              <w:spacing w:before="0" w:after="0" w:line="276" w:lineRule="auto"/>
              <w:jc w:val="left"/>
            </w:pPr>
            <w:r>
              <w:rPr>
                <w:rFonts w:ascii="Aptos" w:hAnsi="Aptos" w:eastAsia="微软雅黑"/>
                <w:b w:val="0"/>
                <w:color w:val="000000"/>
                <w:sz w:val="16"/>
              </w:rPr>
              <w:t>显示与选择方式一致的二维码，5 分钟失效可刷新；成功后按 PRD 跳转首页或订单详情并发送邮件；失败显示对应客服提示。</w:t>
            </w:r>
          </w:p>
        </w:tc>
        <w:tc>
          <w:tcPr>
            <w:tcW w:w="1682" w:type="dxa"/>
            <w:shd w:val="clear" w:color="auto" w:fill="F7FBFE"/>
            <w:tcMar>
              <w:top w:w="80" w:type="dxa"/>
              <w:left w:w="80" w:type="dxa"/>
              <w:bottom w:w="80" w:type="dxa"/>
              <w:right w:w="80" w:type="dxa"/>
            </w:tcMar>
            <w:vAlign w:val="center"/>
          </w:tcPr>
          <w:p w14:paraId="666F0124">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5107E690">
            <w:pPr>
              <w:spacing w:before="0" w:after="0" w:line="276" w:lineRule="auto"/>
              <w:jc w:val="left"/>
            </w:pPr>
          </w:p>
        </w:tc>
      </w:tr>
      <w:tr w14:paraId="5CB05B7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2CD978DF">
            <w:pPr>
              <w:spacing w:before="0" w:after="0" w:line="276" w:lineRule="auto"/>
              <w:jc w:val="center"/>
            </w:pPr>
            <w:r>
              <w:rPr>
                <w:rFonts w:ascii="Aptos" w:hAnsi="Aptos" w:eastAsia="微软雅黑"/>
                <w:b w:val="0"/>
                <w:color w:val="000000"/>
                <w:sz w:val="16"/>
              </w:rPr>
              <w:t>81</w:t>
            </w:r>
          </w:p>
        </w:tc>
        <w:tc>
          <w:tcPr>
            <w:tcW w:w="1682" w:type="dxa"/>
            <w:tcMar>
              <w:top w:w="80" w:type="dxa"/>
              <w:left w:w="80" w:type="dxa"/>
              <w:bottom w:w="80" w:type="dxa"/>
              <w:right w:w="80" w:type="dxa"/>
            </w:tcMar>
            <w:vAlign w:val="center"/>
          </w:tcPr>
          <w:p w14:paraId="67789DF0">
            <w:pPr>
              <w:spacing w:before="0" w:after="0" w:line="276" w:lineRule="auto"/>
              <w:jc w:val="center"/>
            </w:pPr>
            <w:r>
              <w:rPr>
                <w:rFonts w:ascii="Aptos" w:hAnsi="Aptos" w:eastAsia="微软雅黑"/>
                <w:b w:val="0"/>
                <w:color w:val="000000"/>
                <w:sz w:val="16"/>
              </w:rPr>
              <w:t>支付页-CAD线下转账</w:t>
            </w:r>
          </w:p>
        </w:tc>
        <w:tc>
          <w:tcPr>
            <w:tcW w:w="1682" w:type="dxa"/>
            <w:tcMar>
              <w:top w:w="80" w:type="dxa"/>
              <w:left w:w="80" w:type="dxa"/>
              <w:bottom w:w="80" w:type="dxa"/>
              <w:right w:w="80" w:type="dxa"/>
            </w:tcMar>
            <w:vAlign w:val="center"/>
          </w:tcPr>
          <w:p w14:paraId="7EEF20A5">
            <w:pPr>
              <w:spacing w:before="0" w:after="0" w:line="276" w:lineRule="auto"/>
              <w:jc w:val="left"/>
            </w:pPr>
            <w:r>
              <w:rPr>
                <w:rFonts w:ascii="Aptos" w:hAnsi="Aptos" w:eastAsia="微软雅黑"/>
                <w:b w:val="0"/>
                <w:color w:val="000000"/>
                <w:sz w:val="16"/>
              </w:rPr>
              <w:t>使用 CAD 订单打开线下转账并复制收款信息。</w:t>
            </w:r>
          </w:p>
        </w:tc>
        <w:tc>
          <w:tcPr>
            <w:tcW w:w="1682" w:type="dxa"/>
            <w:tcMar>
              <w:top w:w="80" w:type="dxa"/>
              <w:left w:w="80" w:type="dxa"/>
              <w:bottom w:w="80" w:type="dxa"/>
              <w:right w:w="80" w:type="dxa"/>
            </w:tcMar>
            <w:vAlign w:val="center"/>
          </w:tcPr>
          <w:p w14:paraId="225B75F9">
            <w:pPr>
              <w:spacing w:before="0" w:after="0" w:line="276" w:lineRule="auto"/>
              <w:jc w:val="left"/>
            </w:pPr>
            <w:r>
              <w:rPr>
                <w:rFonts w:ascii="Aptos" w:hAnsi="Aptos" w:eastAsia="微软雅黑"/>
                <w:b w:val="0"/>
                <w:color w:val="000000"/>
                <w:sz w:val="16"/>
              </w:rPr>
              <w:t>展示 E-Transfer 信息；订单号、收款人和银行卡账户信息可复制到剪切板。</w:t>
            </w:r>
          </w:p>
        </w:tc>
        <w:tc>
          <w:tcPr>
            <w:tcW w:w="1682" w:type="dxa"/>
            <w:tcMar>
              <w:top w:w="80" w:type="dxa"/>
              <w:left w:w="80" w:type="dxa"/>
              <w:bottom w:w="80" w:type="dxa"/>
              <w:right w:w="80" w:type="dxa"/>
            </w:tcMar>
            <w:vAlign w:val="center"/>
          </w:tcPr>
          <w:p w14:paraId="7C892E04">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5AB2389">
            <w:pPr>
              <w:spacing w:before="0" w:after="0" w:line="276" w:lineRule="auto"/>
              <w:jc w:val="left"/>
            </w:pPr>
          </w:p>
        </w:tc>
      </w:tr>
      <w:tr w14:paraId="25E7D6AB">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1D12E0CF">
            <w:pPr>
              <w:spacing w:before="0" w:after="0" w:line="276" w:lineRule="auto"/>
              <w:jc w:val="center"/>
            </w:pPr>
            <w:r>
              <w:rPr>
                <w:rFonts w:ascii="Aptos" w:hAnsi="Aptos" w:eastAsia="微软雅黑"/>
                <w:b w:val="0"/>
                <w:color w:val="000000"/>
                <w:sz w:val="16"/>
              </w:rPr>
              <w:t>82</w:t>
            </w:r>
          </w:p>
        </w:tc>
        <w:tc>
          <w:tcPr>
            <w:tcW w:w="1682" w:type="dxa"/>
            <w:shd w:val="clear" w:color="auto" w:fill="F7FBFE"/>
            <w:tcMar>
              <w:top w:w="80" w:type="dxa"/>
              <w:left w:w="80" w:type="dxa"/>
              <w:bottom w:w="80" w:type="dxa"/>
              <w:right w:w="80" w:type="dxa"/>
            </w:tcMar>
            <w:vAlign w:val="center"/>
          </w:tcPr>
          <w:p w14:paraId="5B051A08">
            <w:pPr>
              <w:spacing w:before="0" w:after="0" w:line="276" w:lineRule="auto"/>
              <w:jc w:val="center"/>
            </w:pPr>
            <w:r>
              <w:rPr>
                <w:rFonts w:ascii="Aptos" w:hAnsi="Aptos" w:eastAsia="微软雅黑"/>
                <w:b w:val="0"/>
                <w:color w:val="000000"/>
                <w:sz w:val="16"/>
              </w:rPr>
              <w:t>支付页-我已支付</w:t>
            </w:r>
          </w:p>
        </w:tc>
        <w:tc>
          <w:tcPr>
            <w:tcW w:w="1682" w:type="dxa"/>
            <w:shd w:val="clear" w:color="auto" w:fill="F7FBFE"/>
            <w:tcMar>
              <w:top w:w="80" w:type="dxa"/>
              <w:left w:w="80" w:type="dxa"/>
              <w:bottom w:w="80" w:type="dxa"/>
              <w:right w:w="80" w:type="dxa"/>
            </w:tcMar>
            <w:vAlign w:val="center"/>
          </w:tcPr>
          <w:p w14:paraId="22C13069">
            <w:pPr>
              <w:spacing w:before="0" w:after="0" w:line="276" w:lineRule="auto"/>
              <w:jc w:val="left"/>
            </w:pPr>
            <w:r>
              <w:rPr>
                <w:rFonts w:ascii="Aptos" w:hAnsi="Aptos" w:eastAsia="微软雅黑"/>
                <w:b w:val="0"/>
                <w:color w:val="000000"/>
                <w:sz w:val="16"/>
              </w:rPr>
              <w:t>在线下转账场景点击我已支付。</w:t>
            </w:r>
          </w:p>
        </w:tc>
        <w:tc>
          <w:tcPr>
            <w:tcW w:w="1682" w:type="dxa"/>
            <w:shd w:val="clear" w:color="auto" w:fill="F7FBFE"/>
            <w:tcMar>
              <w:top w:w="80" w:type="dxa"/>
              <w:left w:w="80" w:type="dxa"/>
              <w:bottom w:w="80" w:type="dxa"/>
              <w:right w:w="80" w:type="dxa"/>
            </w:tcMar>
            <w:vAlign w:val="center"/>
          </w:tcPr>
          <w:p w14:paraId="1541B740">
            <w:pPr>
              <w:spacing w:before="0" w:after="0" w:line="276" w:lineRule="auto"/>
              <w:jc w:val="left"/>
            </w:pPr>
            <w:r>
              <w:rPr>
                <w:rFonts w:ascii="Aptos" w:hAnsi="Aptos" w:eastAsia="微软雅黑"/>
                <w:b w:val="0"/>
                <w:color w:val="000000"/>
                <w:sz w:val="16"/>
              </w:rPr>
              <w:t>订单仍为待支付，等待 OP 确认；APP 不自行将订单更新为已支付。</w:t>
            </w:r>
          </w:p>
        </w:tc>
        <w:tc>
          <w:tcPr>
            <w:tcW w:w="1682" w:type="dxa"/>
            <w:shd w:val="clear" w:color="auto" w:fill="F7FBFE"/>
            <w:tcMar>
              <w:top w:w="80" w:type="dxa"/>
              <w:left w:w="80" w:type="dxa"/>
              <w:bottom w:w="80" w:type="dxa"/>
              <w:right w:w="80" w:type="dxa"/>
            </w:tcMar>
            <w:vAlign w:val="center"/>
          </w:tcPr>
          <w:p w14:paraId="0B5A8E7B">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3B327414">
            <w:pPr>
              <w:spacing w:before="0" w:after="0" w:line="276" w:lineRule="auto"/>
              <w:jc w:val="left"/>
            </w:pPr>
          </w:p>
        </w:tc>
      </w:tr>
      <w:tr w14:paraId="6CF52E4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67266820">
            <w:pPr>
              <w:spacing w:before="0" w:after="0" w:line="276" w:lineRule="auto"/>
              <w:jc w:val="center"/>
            </w:pPr>
            <w:r>
              <w:rPr>
                <w:rFonts w:ascii="Aptos" w:hAnsi="Aptos" w:eastAsia="微软雅黑"/>
                <w:b w:val="0"/>
                <w:color w:val="000000"/>
                <w:sz w:val="16"/>
              </w:rPr>
              <w:t>83</w:t>
            </w:r>
          </w:p>
        </w:tc>
        <w:tc>
          <w:tcPr>
            <w:tcW w:w="1682" w:type="dxa"/>
            <w:tcMar>
              <w:top w:w="80" w:type="dxa"/>
              <w:left w:w="80" w:type="dxa"/>
              <w:bottom w:w="80" w:type="dxa"/>
              <w:right w:w="80" w:type="dxa"/>
            </w:tcMar>
            <w:vAlign w:val="center"/>
          </w:tcPr>
          <w:p w14:paraId="1EC5C124">
            <w:pPr>
              <w:spacing w:before="0" w:after="0" w:line="276" w:lineRule="auto"/>
              <w:jc w:val="center"/>
            </w:pPr>
            <w:r>
              <w:rPr>
                <w:rFonts w:ascii="Aptos" w:hAnsi="Aptos" w:eastAsia="微软雅黑"/>
                <w:b w:val="0"/>
                <w:color w:val="000000"/>
                <w:sz w:val="16"/>
              </w:rPr>
              <w:t>支付页-底部金额</w:t>
            </w:r>
          </w:p>
        </w:tc>
        <w:tc>
          <w:tcPr>
            <w:tcW w:w="1682" w:type="dxa"/>
            <w:tcMar>
              <w:top w:w="80" w:type="dxa"/>
              <w:left w:w="80" w:type="dxa"/>
              <w:bottom w:w="80" w:type="dxa"/>
              <w:right w:w="80" w:type="dxa"/>
            </w:tcMar>
            <w:vAlign w:val="center"/>
          </w:tcPr>
          <w:p w14:paraId="2AD583BF">
            <w:pPr>
              <w:spacing w:before="0" w:after="0" w:line="276" w:lineRule="auto"/>
              <w:jc w:val="left"/>
            </w:pPr>
            <w:r>
              <w:rPr>
                <w:rFonts w:ascii="Aptos" w:hAnsi="Aptos" w:eastAsia="微软雅黑"/>
                <w:b w:val="0"/>
                <w:color w:val="000000"/>
                <w:sz w:val="16"/>
              </w:rPr>
              <w:t>查看支付页底部订单金额并点击费用明细。</w:t>
            </w:r>
          </w:p>
        </w:tc>
        <w:tc>
          <w:tcPr>
            <w:tcW w:w="1682" w:type="dxa"/>
            <w:tcMar>
              <w:top w:w="80" w:type="dxa"/>
              <w:left w:w="80" w:type="dxa"/>
              <w:bottom w:w="80" w:type="dxa"/>
              <w:right w:w="80" w:type="dxa"/>
            </w:tcMar>
            <w:vAlign w:val="center"/>
          </w:tcPr>
          <w:p w14:paraId="72E16BC1">
            <w:pPr>
              <w:spacing w:before="0" w:after="0" w:line="276" w:lineRule="auto"/>
              <w:jc w:val="left"/>
            </w:pPr>
            <w:r>
              <w:rPr>
                <w:rFonts w:ascii="Aptos" w:hAnsi="Aptos" w:eastAsia="微软雅黑"/>
                <w:b w:val="0"/>
                <w:color w:val="000000"/>
                <w:sz w:val="16"/>
              </w:rPr>
              <w:t>金额与预订页费用明细一致；明细显示当前订单的团费、加订、住宿及优惠金额。</w:t>
            </w:r>
          </w:p>
        </w:tc>
        <w:tc>
          <w:tcPr>
            <w:tcW w:w="1682" w:type="dxa"/>
            <w:tcMar>
              <w:top w:w="80" w:type="dxa"/>
              <w:left w:w="80" w:type="dxa"/>
              <w:bottom w:w="80" w:type="dxa"/>
              <w:right w:w="80" w:type="dxa"/>
            </w:tcMar>
            <w:vAlign w:val="center"/>
          </w:tcPr>
          <w:p w14:paraId="3CBF2E1F">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44B3DED7">
            <w:pPr>
              <w:spacing w:before="0" w:after="0" w:line="276" w:lineRule="auto"/>
              <w:jc w:val="left"/>
            </w:pPr>
          </w:p>
        </w:tc>
      </w:tr>
      <w:tr w14:paraId="1A66A18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5651C6CE">
            <w:pPr>
              <w:spacing w:before="0" w:after="0" w:line="276" w:lineRule="auto"/>
              <w:jc w:val="center"/>
            </w:pPr>
            <w:r>
              <w:rPr>
                <w:rFonts w:ascii="Aptos" w:hAnsi="Aptos" w:eastAsia="微软雅黑"/>
                <w:b w:val="0"/>
                <w:color w:val="000000"/>
                <w:sz w:val="16"/>
              </w:rPr>
              <w:t>84</w:t>
            </w:r>
          </w:p>
        </w:tc>
        <w:tc>
          <w:tcPr>
            <w:tcW w:w="1682" w:type="dxa"/>
            <w:shd w:val="clear" w:color="auto" w:fill="F7FBFE"/>
            <w:tcMar>
              <w:top w:w="80" w:type="dxa"/>
              <w:left w:w="80" w:type="dxa"/>
              <w:bottom w:w="80" w:type="dxa"/>
              <w:right w:w="80" w:type="dxa"/>
            </w:tcMar>
            <w:vAlign w:val="center"/>
          </w:tcPr>
          <w:p w14:paraId="53259358">
            <w:pPr>
              <w:spacing w:before="0" w:after="0" w:line="276" w:lineRule="auto"/>
              <w:jc w:val="center"/>
            </w:pPr>
            <w:r>
              <w:rPr>
                <w:rFonts w:ascii="Aptos" w:hAnsi="Aptos" w:eastAsia="微软雅黑"/>
                <w:b w:val="0"/>
                <w:color w:val="000000"/>
                <w:sz w:val="16"/>
              </w:rPr>
              <w:t>收藏页-列表与排序</w:t>
            </w:r>
          </w:p>
        </w:tc>
        <w:tc>
          <w:tcPr>
            <w:tcW w:w="1682" w:type="dxa"/>
            <w:shd w:val="clear" w:color="auto" w:fill="F7FBFE"/>
            <w:tcMar>
              <w:top w:w="80" w:type="dxa"/>
              <w:left w:w="80" w:type="dxa"/>
              <w:bottom w:w="80" w:type="dxa"/>
              <w:right w:w="80" w:type="dxa"/>
            </w:tcMar>
            <w:vAlign w:val="center"/>
          </w:tcPr>
          <w:p w14:paraId="1CB7A780">
            <w:pPr>
              <w:spacing w:before="0" w:after="0" w:line="276" w:lineRule="auto"/>
              <w:jc w:val="left"/>
            </w:pPr>
            <w:r>
              <w:rPr>
                <w:rFonts w:ascii="Aptos" w:hAnsi="Aptos" w:eastAsia="微软雅黑"/>
                <w:b w:val="0"/>
                <w:color w:val="000000"/>
                <w:sz w:val="16"/>
              </w:rPr>
              <w:t>登录后进入我的收藏，收藏多个产品。</w:t>
            </w:r>
          </w:p>
        </w:tc>
        <w:tc>
          <w:tcPr>
            <w:tcW w:w="1682" w:type="dxa"/>
            <w:shd w:val="clear" w:color="auto" w:fill="F7FBFE"/>
            <w:tcMar>
              <w:top w:w="80" w:type="dxa"/>
              <w:left w:w="80" w:type="dxa"/>
              <w:bottom w:w="80" w:type="dxa"/>
              <w:right w:w="80" w:type="dxa"/>
            </w:tcMar>
            <w:vAlign w:val="center"/>
          </w:tcPr>
          <w:p w14:paraId="6F98EC1B">
            <w:pPr>
              <w:spacing w:before="0" w:after="0" w:line="276" w:lineRule="auto"/>
              <w:jc w:val="left"/>
            </w:pPr>
            <w:r>
              <w:rPr>
                <w:rFonts w:ascii="Aptos" w:hAnsi="Aptos" w:eastAsia="微软雅黑"/>
                <w:b w:val="0"/>
                <w:color w:val="000000"/>
                <w:sz w:val="16"/>
              </w:rPr>
              <w:t>收藏列表按收藏时间倒序；每屏展示 5 条，可在底部继续加载。</w:t>
            </w:r>
          </w:p>
        </w:tc>
        <w:tc>
          <w:tcPr>
            <w:tcW w:w="1682" w:type="dxa"/>
            <w:shd w:val="clear" w:color="auto" w:fill="F7FBFE"/>
            <w:tcMar>
              <w:top w:w="80" w:type="dxa"/>
              <w:left w:w="80" w:type="dxa"/>
              <w:bottom w:w="80" w:type="dxa"/>
              <w:right w:w="80" w:type="dxa"/>
            </w:tcMar>
            <w:vAlign w:val="center"/>
          </w:tcPr>
          <w:p w14:paraId="3E30A9CB">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656D3EA0">
            <w:pPr>
              <w:spacing w:before="0" w:after="0" w:line="276" w:lineRule="auto"/>
              <w:jc w:val="left"/>
            </w:pPr>
          </w:p>
        </w:tc>
      </w:tr>
      <w:tr w14:paraId="1D5B325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413647B5">
            <w:pPr>
              <w:spacing w:before="0" w:after="0" w:line="276" w:lineRule="auto"/>
              <w:jc w:val="center"/>
            </w:pPr>
            <w:r>
              <w:rPr>
                <w:rFonts w:ascii="Aptos" w:hAnsi="Aptos" w:eastAsia="微软雅黑"/>
                <w:b w:val="0"/>
                <w:color w:val="000000"/>
                <w:sz w:val="16"/>
              </w:rPr>
              <w:t>85</w:t>
            </w:r>
          </w:p>
        </w:tc>
        <w:tc>
          <w:tcPr>
            <w:tcW w:w="1682" w:type="dxa"/>
            <w:tcMar>
              <w:top w:w="80" w:type="dxa"/>
              <w:left w:w="80" w:type="dxa"/>
              <w:bottom w:w="80" w:type="dxa"/>
              <w:right w:w="80" w:type="dxa"/>
            </w:tcMar>
            <w:vAlign w:val="center"/>
          </w:tcPr>
          <w:p w14:paraId="5495A68C">
            <w:pPr>
              <w:spacing w:before="0" w:after="0" w:line="276" w:lineRule="auto"/>
              <w:jc w:val="center"/>
            </w:pPr>
            <w:r>
              <w:rPr>
                <w:rFonts w:ascii="Aptos" w:hAnsi="Aptos" w:eastAsia="微软雅黑"/>
                <w:b w:val="0"/>
                <w:color w:val="000000"/>
                <w:sz w:val="16"/>
              </w:rPr>
              <w:t>收藏页-产品卡片</w:t>
            </w:r>
          </w:p>
        </w:tc>
        <w:tc>
          <w:tcPr>
            <w:tcW w:w="1682" w:type="dxa"/>
            <w:tcMar>
              <w:top w:w="80" w:type="dxa"/>
              <w:left w:w="80" w:type="dxa"/>
              <w:bottom w:w="80" w:type="dxa"/>
              <w:right w:w="80" w:type="dxa"/>
            </w:tcMar>
            <w:vAlign w:val="center"/>
          </w:tcPr>
          <w:p w14:paraId="10ED286B">
            <w:pPr>
              <w:spacing w:before="0" w:after="0" w:line="276" w:lineRule="auto"/>
              <w:jc w:val="left"/>
            </w:pPr>
            <w:r>
              <w:rPr>
                <w:rFonts w:ascii="Aptos" w:hAnsi="Aptos" w:eastAsia="微软雅黑"/>
                <w:b w:val="0"/>
                <w:color w:val="000000"/>
                <w:sz w:val="16"/>
              </w:rPr>
              <w:t>查看有图/无图、有优惠/无优惠、有/无评论的收藏卡片。</w:t>
            </w:r>
          </w:p>
        </w:tc>
        <w:tc>
          <w:tcPr>
            <w:tcW w:w="1682" w:type="dxa"/>
            <w:tcMar>
              <w:top w:w="80" w:type="dxa"/>
              <w:left w:w="80" w:type="dxa"/>
              <w:bottom w:w="80" w:type="dxa"/>
              <w:right w:w="80" w:type="dxa"/>
            </w:tcMar>
            <w:vAlign w:val="center"/>
          </w:tcPr>
          <w:p w14:paraId="0E024641">
            <w:pPr>
              <w:spacing w:before="0" w:after="0" w:line="276" w:lineRule="auto"/>
              <w:jc w:val="left"/>
            </w:pPr>
            <w:r>
              <w:rPr>
                <w:rFonts w:ascii="Aptos" w:hAnsi="Aptos" w:eastAsia="微软雅黑"/>
                <w:b w:val="0"/>
                <w:color w:val="000000"/>
                <w:sz w:val="16"/>
              </w:rPr>
              <w:t>显示首图或默认图、两行内产品名、折扣标签、固定出游人数 1000、评论数/评分及按产品列表规则计算的价格；无评论或折扣时不显示对应字段。</w:t>
            </w:r>
          </w:p>
        </w:tc>
        <w:tc>
          <w:tcPr>
            <w:tcW w:w="1682" w:type="dxa"/>
            <w:tcMar>
              <w:top w:w="80" w:type="dxa"/>
              <w:left w:w="80" w:type="dxa"/>
              <w:bottom w:w="80" w:type="dxa"/>
              <w:right w:w="80" w:type="dxa"/>
            </w:tcMar>
            <w:vAlign w:val="center"/>
          </w:tcPr>
          <w:p w14:paraId="2E3B460C">
            <w:pPr>
              <w:spacing w:before="0" w:after="0" w:line="276" w:lineRule="auto"/>
              <w:jc w:val="center"/>
            </w:pPr>
            <w:r>
              <w:rPr>
                <w:rFonts w:hint="eastAsia" w:ascii="Aptos" w:hAnsi="Aptos"/>
                <w:b w:val="0"/>
                <w:color w:val="000000"/>
                <w:sz w:val="16"/>
                <w:lang w:eastAsia="zh-CN"/>
              </w:rPr>
              <w:t>□</w:t>
            </w: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1802A769">
            <w:pPr>
              <w:spacing w:before="0" w:after="0" w:line="276" w:lineRule="auto"/>
              <w:jc w:val="left"/>
            </w:pPr>
          </w:p>
        </w:tc>
      </w:tr>
      <w:tr w14:paraId="0BB686D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0344B17E">
            <w:pPr>
              <w:spacing w:before="0" w:after="0" w:line="276" w:lineRule="auto"/>
              <w:jc w:val="center"/>
            </w:pPr>
            <w:r>
              <w:rPr>
                <w:rFonts w:ascii="Aptos" w:hAnsi="Aptos" w:eastAsia="微软雅黑"/>
                <w:b w:val="0"/>
                <w:color w:val="000000"/>
                <w:sz w:val="16"/>
              </w:rPr>
              <w:t>86</w:t>
            </w:r>
          </w:p>
        </w:tc>
        <w:tc>
          <w:tcPr>
            <w:tcW w:w="1682" w:type="dxa"/>
            <w:shd w:val="clear" w:color="auto" w:fill="F7FBFE"/>
            <w:tcMar>
              <w:top w:w="80" w:type="dxa"/>
              <w:left w:w="80" w:type="dxa"/>
              <w:bottom w:w="80" w:type="dxa"/>
              <w:right w:w="80" w:type="dxa"/>
            </w:tcMar>
            <w:vAlign w:val="center"/>
          </w:tcPr>
          <w:p w14:paraId="54BD5BC5">
            <w:pPr>
              <w:spacing w:before="0" w:after="0" w:line="276" w:lineRule="auto"/>
              <w:jc w:val="center"/>
            </w:pPr>
            <w:r>
              <w:rPr>
                <w:rFonts w:ascii="Aptos" w:hAnsi="Aptos" w:eastAsia="微软雅黑"/>
                <w:b w:val="0"/>
                <w:color w:val="000000"/>
                <w:sz w:val="16"/>
              </w:rPr>
              <w:t>收藏页-取消收藏</w:t>
            </w:r>
          </w:p>
        </w:tc>
        <w:tc>
          <w:tcPr>
            <w:tcW w:w="1682" w:type="dxa"/>
            <w:shd w:val="clear" w:color="auto" w:fill="F7FBFE"/>
            <w:tcMar>
              <w:top w:w="80" w:type="dxa"/>
              <w:left w:w="80" w:type="dxa"/>
              <w:bottom w:w="80" w:type="dxa"/>
              <w:right w:w="80" w:type="dxa"/>
            </w:tcMar>
            <w:vAlign w:val="center"/>
          </w:tcPr>
          <w:p w14:paraId="44B0F0BF">
            <w:pPr>
              <w:spacing w:before="0" w:after="0" w:line="276" w:lineRule="auto"/>
              <w:jc w:val="left"/>
            </w:pPr>
            <w:r>
              <w:rPr>
                <w:rFonts w:ascii="Aptos" w:hAnsi="Aptos" w:eastAsia="微软雅黑"/>
                <w:b w:val="0"/>
                <w:color w:val="000000"/>
                <w:sz w:val="16"/>
              </w:rPr>
              <w:t>在收藏页点击已点亮的收藏按钮。</w:t>
            </w:r>
          </w:p>
        </w:tc>
        <w:tc>
          <w:tcPr>
            <w:tcW w:w="1682" w:type="dxa"/>
            <w:shd w:val="clear" w:color="auto" w:fill="F7FBFE"/>
            <w:tcMar>
              <w:top w:w="80" w:type="dxa"/>
              <w:left w:w="80" w:type="dxa"/>
              <w:bottom w:w="80" w:type="dxa"/>
              <w:right w:w="80" w:type="dxa"/>
            </w:tcMar>
            <w:vAlign w:val="center"/>
          </w:tcPr>
          <w:p w14:paraId="5AE766FC">
            <w:pPr>
              <w:spacing w:before="0" w:after="0" w:line="276" w:lineRule="auto"/>
              <w:jc w:val="left"/>
            </w:pPr>
            <w:r>
              <w:rPr>
                <w:rFonts w:ascii="Aptos" w:hAnsi="Aptos" w:eastAsia="微软雅黑"/>
                <w:b w:val="0"/>
                <w:color w:val="000000"/>
                <w:sz w:val="16"/>
              </w:rPr>
              <w:t>对应产品被取消收藏并立即从当前收藏列表移除。</w:t>
            </w:r>
          </w:p>
        </w:tc>
        <w:tc>
          <w:tcPr>
            <w:tcW w:w="1682" w:type="dxa"/>
            <w:shd w:val="clear" w:color="auto" w:fill="F7FBFE"/>
            <w:tcMar>
              <w:top w:w="80" w:type="dxa"/>
              <w:left w:w="80" w:type="dxa"/>
              <w:bottom w:w="80" w:type="dxa"/>
              <w:right w:w="80" w:type="dxa"/>
            </w:tcMar>
            <w:vAlign w:val="center"/>
          </w:tcPr>
          <w:p w14:paraId="0DC54D93">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23B413A6">
            <w:pPr>
              <w:spacing w:before="0" w:after="0" w:line="276" w:lineRule="auto"/>
              <w:jc w:val="left"/>
            </w:pPr>
          </w:p>
        </w:tc>
      </w:tr>
      <w:tr w14:paraId="0320BAC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tcMar>
              <w:top w:w="80" w:type="dxa"/>
              <w:left w:w="80" w:type="dxa"/>
              <w:bottom w:w="80" w:type="dxa"/>
              <w:right w:w="80" w:type="dxa"/>
            </w:tcMar>
            <w:vAlign w:val="center"/>
          </w:tcPr>
          <w:p w14:paraId="33C7C9C5">
            <w:pPr>
              <w:spacing w:before="0" w:after="0" w:line="276" w:lineRule="auto"/>
              <w:jc w:val="center"/>
            </w:pPr>
            <w:r>
              <w:rPr>
                <w:rFonts w:ascii="Aptos" w:hAnsi="Aptos" w:eastAsia="微软雅黑"/>
                <w:b w:val="0"/>
                <w:color w:val="000000"/>
                <w:sz w:val="16"/>
              </w:rPr>
              <w:t>87</w:t>
            </w:r>
          </w:p>
        </w:tc>
        <w:tc>
          <w:tcPr>
            <w:tcW w:w="1682" w:type="dxa"/>
            <w:tcMar>
              <w:top w:w="80" w:type="dxa"/>
              <w:left w:w="80" w:type="dxa"/>
              <w:bottom w:w="80" w:type="dxa"/>
              <w:right w:w="80" w:type="dxa"/>
            </w:tcMar>
            <w:vAlign w:val="center"/>
          </w:tcPr>
          <w:p w14:paraId="60E3CE7C">
            <w:pPr>
              <w:spacing w:before="0" w:after="0" w:line="276" w:lineRule="auto"/>
              <w:jc w:val="center"/>
            </w:pPr>
            <w:r>
              <w:rPr>
                <w:rFonts w:ascii="Aptos" w:hAnsi="Aptos" w:eastAsia="微软雅黑"/>
                <w:b w:val="0"/>
                <w:color w:val="000000"/>
                <w:sz w:val="16"/>
              </w:rPr>
              <w:t>收藏页-详情与返回</w:t>
            </w:r>
          </w:p>
        </w:tc>
        <w:tc>
          <w:tcPr>
            <w:tcW w:w="1682" w:type="dxa"/>
            <w:tcMar>
              <w:top w:w="80" w:type="dxa"/>
              <w:left w:w="80" w:type="dxa"/>
              <w:bottom w:w="80" w:type="dxa"/>
              <w:right w:w="80" w:type="dxa"/>
            </w:tcMar>
            <w:vAlign w:val="center"/>
          </w:tcPr>
          <w:p w14:paraId="6871DDA8">
            <w:pPr>
              <w:spacing w:before="0" w:after="0" w:line="276" w:lineRule="auto"/>
              <w:jc w:val="left"/>
            </w:pPr>
            <w:r>
              <w:rPr>
                <w:rFonts w:ascii="Aptos" w:hAnsi="Aptos" w:eastAsia="微软雅黑"/>
                <w:b w:val="0"/>
                <w:color w:val="000000"/>
                <w:sz w:val="16"/>
              </w:rPr>
              <w:t>点击收藏产品卡片并在收藏页点击返回。</w:t>
            </w:r>
          </w:p>
        </w:tc>
        <w:tc>
          <w:tcPr>
            <w:tcW w:w="1682" w:type="dxa"/>
            <w:tcMar>
              <w:top w:w="80" w:type="dxa"/>
              <w:left w:w="80" w:type="dxa"/>
              <w:bottom w:w="80" w:type="dxa"/>
              <w:right w:w="80" w:type="dxa"/>
            </w:tcMar>
            <w:vAlign w:val="center"/>
          </w:tcPr>
          <w:p w14:paraId="20F0FBB8">
            <w:pPr>
              <w:spacing w:before="0" w:after="0" w:line="276" w:lineRule="auto"/>
              <w:jc w:val="left"/>
            </w:pPr>
            <w:r>
              <w:rPr>
                <w:rFonts w:ascii="Aptos" w:hAnsi="Aptos" w:eastAsia="微软雅黑"/>
                <w:b w:val="0"/>
                <w:color w:val="000000"/>
                <w:sz w:val="16"/>
              </w:rPr>
              <w:t>点击卡片进入对应产品详情；返回按钮回到个人中心页面。</w:t>
            </w:r>
          </w:p>
        </w:tc>
        <w:tc>
          <w:tcPr>
            <w:tcW w:w="1682" w:type="dxa"/>
            <w:tcMar>
              <w:top w:w="80" w:type="dxa"/>
              <w:left w:w="80" w:type="dxa"/>
              <w:bottom w:w="80" w:type="dxa"/>
              <w:right w:w="80" w:type="dxa"/>
            </w:tcMar>
            <w:vAlign w:val="center"/>
          </w:tcPr>
          <w:p w14:paraId="22267887">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tcMar>
              <w:top w:w="80" w:type="dxa"/>
              <w:left w:w="80" w:type="dxa"/>
              <w:bottom w:w="80" w:type="dxa"/>
              <w:right w:w="80" w:type="dxa"/>
            </w:tcMar>
            <w:vAlign w:val="center"/>
          </w:tcPr>
          <w:p w14:paraId="7C822276">
            <w:pPr>
              <w:spacing w:before="0" w:after="0" w:line="276" w:lineRule="auto"/>
              <w:jc w:val="left"/>
            </w:pPr>
          </w:p>
        </w:tc>
      </w:tr>
      <w:tr w14:paraId="7FDC7FE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682" w:type="dxa"/>
            <w:shd w:val="clear" w:color="auto" w:fill="F7FBFE"/>
            <w:tcMar>
              <w:top w:w="80" w:type="dxa"/>
              <w:left w:w="80" w:type="dxa"/>
              <w:bottom w:w="80" w:type="dxa"/>
              <w:right w:w="80" w:type="dxa"/>
            </w:tcMar>
            <w:vAlign w:val="center"/>
          </w:tcPr>
          <w:p w14:paraId="7B9F7F36">
            <w:pPr>
              <w:spacing w:before="0" w:after="0" w:line="276" w:lineRule="auto"/>
              <w:jc w:val="center"/>
            </w:pPr>
            <w:r>
              <w:rPr>
                <w:rFonts w:ascii="Aptos" w:hAnsi="Aptos" w:eastAsia="微软雅黑"/>
                <w:b w:val="0"/>
                <w:color w:val="000000"/>
                <w:sz w:val="16"/>
              </w:rPr>
              <w:t>88</w:t>
            </w:r>
          </w:p>
        </w:tc>
        <w:tc>
          <w:tcPr>
            <w:tcW w:w="1682" w:type="dxa"/>
            <w:shd w:val="clear" w:color="auto" w:fill="F7FBFE"/>
            <w:tcMar>
              <w:top w:w="80" w:type="dxa"/>
              <w:left w:w="80" w:type="dxa"/>
              <w:bottom w:w="80" w:type="dxa"/>
              <w:right w:w="80" w:type="dxa"/>
            </w:tcMar>
            <w:vAlign w:val="center"/>
          </w:tcPr>
          <w:p w14:paraId="30B7AD88">
            <w:pPr>
              <w:spacing w:before="0" w:after="0" w:line="276" w:lineRule="auto"/>
              <w:jc w:val="center"/>
            </w:pPr>
            <w:r>
              <w:rPr>
                <w:rFonts w:ascii="Aptos" w:hAnsi="Aptos" w:eastAsia="微软雅黑"/>
                <w:b w:val="0"/>
                <w:color w:val="000000"/>
                <w:sz w:val="16"/>
              </w:rPr>
              <w:t>收藏页-加载与回顶</w:t>
            </w:r>
          </w:p>
        </w:tc>
        <w:tc>
          <w:tcPr>
            <w:tcW w:w="1682" w:type="dxa"/>
            <w:shd w:val="clear" w:color="auto" w:fill="F7FBFE"/>
            <w:tcMar>
              <w:top w:w="80" w:type="dxa"/>
              <w:left w:w="80" w:type="dxa"/>
              <w:bottom w:w="80" w:type="dxa"/>
              <w:right w:w="80" w:type="dxa"/>
            </w:tcMar>
            <w:vAlign w:val="center"/>
          </w:tcPr>
          <w:p w14:paraId="5D9954DA">
            <w:pPr>
              <w:spacing w:before="0" w:after="0" w:line="276" w:lineRule="auto"/>
              <w:jc w:val="left"/>
            </w:pPr>
            <w:r>
              <w:rPr>
                <w:rFonts w:ascii="Aptos" w:hAnsi="Aptos" w:eastAsia="微软雅黑"/>
                <w:b w:val="0"/>
                <w:color w:val="000000"/>
                <w:sz w:val="16"/>
              </w:rPr>
              <w:t>向下加载收藏产品并在超过一屏后点击返回顶部。</w:t>
            </w:r>
          </w:p>
        </w:tc>
        <w:tc>
          <w:tcPr>
            <w:tcW w:w="1682" w:type="dxa"/>
            <w:shd w:val="clear" w:color="auto" w:fill="F7FBFE"/>
            <w:tcMar>
              <w:top w:w="80" w:type="dxa"/>
              <w:left w:w="80" w:type="dxa"/>
              <w:bottom w:w="80" w:type="dxa"/>
              <w:right w:w="80" w:type="dxa"/>
            </w:tcMar>
            <w:vAlign w:val="center"/>
          </w:tcPr>
          <w:p w14:paraId="63024B6D">
            <w:pPr>
              <w:spacing w:before="0" w:after="0" w:line="276" w:lineRule="auto"/>
              <w:jc w:val="left"/>
            </w:pPr>
            <w:r>
              <w:rPr>
                <w:rFonts w:ascii="Aptos" w:hAnsi="Aptos" w:eastAsia="微软雅黑"/>
                <w:b w:val="0"/>
                <w:color w:val="000000"/>
                <w:sz w:val="16"/>
              </w:rPr>
              <w:t>加载中显示“加载中...”，失败可点击重试；返回顶部平滑回到顶部并隐藏按钮。</w:t>
            </w:r>
          </w:p>
        </w:tc>
        <w:tc>
          <w:tcPr>
            <w:tcW w:w="1682" w:type="dxa"/>
            <w:shd w:val="clear" w:color="auto" w:fill="F7FBFE"/>
            <w:tcMar>
              <w:top w:w="80" w:type="dxa"/>
              <w:left w:w="80" w:type="dxa"/>
              <w:bottom w:w="80" w:type="dxa"/>
              <w:right w:w="80" w:type="dxa"/>
            </w:tcMar>
            <w:vAlign w:val="center"/>
          </w:tcPr>
          <w:p w14:paraId="279EB44A">
            <w:pPr>
              <w:spacing w:before="0" w:after="0" w:line="276" w:lineRule="auto"/>
              <w:jc w:val="center"/>
            </w:pPr>
            <w:r>
              <w:rPr>
                <w:rFonts w:ascii="Aptos" w:hAnsi="Aptos" w:eastAsia="微软雅黑"/>
                <w:b w:val="0"/>
                <w:color w:val="000000"/>
                <w:sz w:val="16"/>
              </w:rPr>
              <w:t>□通过</w:t>
            </w:r>
            <w:r>
              <w:rPr>
                <w:rFonts w:ascii="Aptos" w:hAnsi="Aptos" w:eastAsia="微软雅黑"/>
                <w:b w:val="0"/>
                <w:color w:val="000000"/>
                <w:sz w:val="16"/>
              </w:rPr>
              <w:br w:type="textWrapping"/>
            </w:r>
            <w:r>
              <w:rPr>
                <w:rFonts w:ascii="Aptos" w:hAnsi="Aptos" w:eastAsia="微软雅黑"/>
                <w:b w:val="0"/>
                <w:color w:val="000000"/>
                <w:sz w:val="16"/>
              </w:rPr>
              <w:t>□不通过</w:t>
            </w:r>
          </w:p>
        </w:tc>
        <w:tc>
          <w:tcPr>
            <w:tcW w:w="1682" w:type="dxa"/>
            <w:shd w:val="clear" w:color="auto" w:fill="F7FBFE"/>
            <w:tcMar>
              <w:top w:w="80" w:type="dxa"/>
              <w:left w:w="80" w:type="dxa"/>
              <w:bottom w:w="80" w:type="dxa"/>
              <w:right w:w="80" w:type="dxa"/>
            </w:tcMar>
            <w:vAlign w:val="center"/>
          </w:tcPr>
          <w:p w14:paraId="49B520F5">
            <w:pPr>
              <w:spacing w:before="0" w:after="0" w:line="276" w:lineRule="auto"/>
              <w:jc w:val="left"/>
            </w:pPr>
          </w:p>
        </w:tc>
      </w:tr>
      <w:tr w14:paraId="7A20B3C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Height w:val="425" w:hRule="atLeast"/>
          <w:tblHeader/>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5B02A7F2">
            <w:pPr>
              <w:spacing w:before="0" w:after="0" w:line="240" w:lineRule="auto"/>
              <w:jc w:val="center"/>
            </w:pPr>
            <w:r>
              <w:rPr>
                <w:rFonts w:ascii="宋体" w:hAnsi="宋体" w:eastAsia="宋体"/>
                <w:b/>
                <w:sz w:val="18"/>
              </w:rPr>
              <w:t>序号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5796A711">
            <w:pPr>
              <w:spacing w:before="0" w:after="0" w:line="240" w:lineRule="auto"/>
              <w:jc w:val="center"/>
            </w:pPr>
            <w:r>
              <w:rPr>
                <w:rFonts w:ascii="宋体" w:hAnsi="宋体" w:eastAsia="宋体"/>
                <w:b/>
                <w:sz w:val="18"/>
              </w:rPr>
              <w:t>模块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5264741D">
            <w:pPr>
              <w:spacing w:before="0" w:after="0" w:line="240" w:lineRule="auto"/>
              <w:jc w:val="center"/>
            </w:pPr>
            <w:r>
              <w:rPr>
                <w:rFonts w:ascii="宋体" w:hAnsi="宋体" w:eastAsia="宋体"/>
                <w:b/>
                <w:sz w:val="18"/>
              </w:rPr>
              <w:t>验收项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12668F1C">
            <w:pPr>
              <w:spacing w:before="0" w:after="0" w:line="240" w:lineRule="auto"/>
              <w:jc w:val="center"/>
            </w:pPr>
            <w:r>
              <w:rPr>
                <w:rFonts w:ascii="宋体" w:hAnsi="宋体" w:eastAsia="宋体"/>
                <w:b/>
                <w:sz w:val="18"/>
              </w:rPr>
              <w:t>预期结果</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770B7626">
            <w:pPr>
              <w:spacing w:before="0" w:after="0" w:line="240" w:lineRule="auto"/>
              <w:jc w:val="center"/>
            </w:pPr>
            <w:r>
              <w:rPr>
                <w:rFonts w:ascii="宋体" w:hAnsi="宋体" w:eastAsia="宋体"/>
                <w:b/>
                <w:sz w:val="18"/>
              </w:rPr>
              <w:t>验收结果</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1D6E384E">
            <w:pPr>
              <w:spacing w:before="0" w:after="0" w:line="240" w:lineRule="auto"/>
              <w:jc w:val="center"/>
            </w:pPr>
            <w:r>
              <w:rPr>
                <w:rFonts w:ascii="宋体" w:hAnsi="宋体" w:eastAsia="宋体"/>
                <w:b/>
                <w:sz w:val="18"/>
              </w:rPr>
              <w:t>备注</w:t>
            </w:r>
          </w:p>
        </w:tc>
      </w:tr>
      <w:tr w14:paraId="68B512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6A5FC3">
            <w:pPr>
              <w:spacing w:before="0" w:after="0" w:line="240" w:lineRule="auto"/>
              <w:jc w:val="center"/>
            </w:pPr>
            <w:r>
              <w:rPr>
                <w:rFonts w:ascii="宋体" w:hAnsi="宋体" w:eastAsia="宋体"/>
                <w:b w:val="0"/>
                <w:sz w:val="18"/>
              </w:rPr>
              <w:t>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818E423">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7BEB104">
            <w:pPr>
              <w:spacing w:before="0" w:after="0" w:line="240" w:lineRule="auto"/>
              <w:jc w:val="left"/>
            </w:pPr>
            <w:r>
              <w:rPr>
                <w:rFonts w:ascii="宋体" w:hAnsi="宋体" w:eastAsia="宋体"/>
                <w:b w:val="0"/>
                <w:sz w:val="18"/>
              </w:rPr>
              <w:t>首页展示及搜索（1）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3AD39B9">
            <w:pPr>
              <w:spacing w:before="0" w:after="0" w:line="240" w:lineRule="auto"/>
              <w:jc w:val="left"/>
            </w:pPr>
            <w:r>
              <w:rPr>
                <w:rFonts w:ascii="宋体" w:hAnsi="宋体" w:eastAsia="宋体"/>
                <w:b w:val="0"/>
                <w:sz w:val="18"/>
              </w:rPr>
              <w:t>已验证首页头部UI、模块布局及入口展示，页面呈现与需求一致。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EF61EC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55F0FB0">
            <w:pPr>
              <w:spacing w:before="0" w:after="0" w:line="240" w:lineRule="auto"/>
              <w:jc w:val="left"/>
            </w:pPr>
          </w:p>
        </w:tc>
      </w:tr>
      <w:tr w14:paraId="41D9E2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0A9DDD">
            <w:pPr>
              <w:spacing w:before="0" w:after="0" w:line="240" w:lineRule="auto"/>
              <w:jc w:val="center"/>
            </w:pPr>
            <w:r>
              <w:rPr>
                <w:rFonts w:ascii="宋体" w:hAnsi="宋体" w:eastAsia="宋体"/>
                <w:b w:val="0"/>
                <w:sz w:val="18"/>
              </w:rPr>
              <w:t>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2D45E5">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AB2687">
            <w:pPr>
              <w:spacing w:before="0" w:after="0" w:line="240" w:lineRule="auto"/>
              <w:jc w:val="left"/>
            </w:pPr>
            <w:r>
              <w:rPr>
                <w:rFonts w:ascii="宋体" w:hAnsi="宋体" w:eastAsia="宋体"/>
                <w:b w:val="0"/>
                <w:sz w:val="18"/>
              </w:rPr>
              <w:t>首页展示及搜索（2）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1ADBB30">
            <w:pPr>
              <w:spacing w:before="0" w:after="0" w:line="240" w:lineRule="auto"/>
              <w:jc w:val="left"/>
            </w:pPr>
            <w:r>
              <w:rPr>
                <w:rFonts w:ascii="宋体" w:hAnsi="宋体" w:eastAsia="宋体"/>
                <w:b w:val="0"/>
                <w:sz w:val="18"/>
              </w:rPr>
              <w:t>点击首页搜索框，可正确跳转至商城搜索页面，页面跳转及交互正常。</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BB425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9F3ECC">
            <w:pPr>
              <w:spacing w:before="0" w:after="0" w:line="240" w:lineRule="auto"/>
              <w:jc w:val="left"/>
            </w:pPr>
          </w:p>
        </w:tc>
      </w:tr>
      <w:tr w14:paraId="0A5E31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98B21F">
            <w:pPr>
              <w:spacing w:before="0" w:after="0" w:line="240" w:lineRule="auto"/>
              <w:jc w:val="center"/>
            </w:pPr>
            <w:r>
              <w:rPr>
                <w:rFonts w:ascii="宋体" w:hAnsi="宋体" w:eastAsia="宋体"/>
                <w:b w:val="0"/>
                <w:sz w:val="18"/>
              </w:rPr>
              <w:t>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0E6A28">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BCD8CB">
            <w:pPr>
              <w:spacing w:before="0" w:after="0" w:line="240" w:lineRule="auto"/>
              <w:jc w:val="left"/>
            </w:pPr>
            <w:r>
              <w:rPr>
                <w:rFonts w:ascii="宋体" w:hAnsi="宋体" w:eastAsia="宋体"/>
                <w:b w:val="0"/>
                <w:sz w:val="18"/>
              </w:rPr>
              <w:t>行程服务入口（1）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D7F941">
            <w:pPr>
              <w:spacing w:before="0" w:after="0" w:line="240" w:lineRule="auto"/>
              <w:jc w:val="left"/>
            </w:pPr>
            <w:r>
              <w:rPr>
                <w:rFonts w:ascii="宋体" w:hAnsi="宋体" w:eastAsia="宋体"/>
                <w:b w:val="0"/>
                <w:sz w:val="18"/>
              </w:rPr>
              <w:t>已验证首页行程服务模块的UI展示及跳转功能。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E9BF52">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5F1B39">
            <w:pPr>
              <w:spacing w:before="0" w:after="0" w:line="240" w:lineRule="auto"/>
              <w:jc w:val="left"/>
            </w:pPr>
          </w:p>
        </w:tc>
      </w:tr>
      <w:tr w14:paraId="511283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8E71FF">
            <w:pPr>
              <w:spacing w:before="0" w:after="0" w:line="240" w:lineRule="auto"/>
              <w:jc w:val="center"/>
            </w:pPr>
            <w:r>
              <w:rPr>
                <w:rFonts w:ascii="宋体" w:hAnsi="宋体" w:eastAsia="宋体"/>
                <w:b w:val="0"/>
                <w:sz w:val="18"/>
              </w:rPr>
              <w:t>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26811B">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AE84BA">
            <w:pPr>
              <w:spacing w:before="0" w:after="0" w:line="240" w:lineRule="auto"/>
              <w:jc w:val="left"/>
            </w:pPr>
            <w:r>
              <w:rPr>
                <w:rFonts w:ascii="宋体" w:hAnsi="宋体" w:eastAsia="宋体"/>
                <w:b w:val="0"/>
                <w:sz w:val="18"/>
              </w:rPr>
              <w:t>行程服务入口（2）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52DB51">
            <w:pPr>
              <w:spacing w:before="0" w:after="0" w:line="240" w:lineRule="auto"/>
              <w:jc w:val="left"/>
            </w:pPr>
            <w:r>
              <w:rPr>
                <w:rFonts w:ascii="宋体" w:hAnsi="宋体" w:eastAsia="宋体"/>
                <w:b w:val="0"/>
                <w:sz w:val="18"/>
              </w:rPr>
              <w:t>点击“开启智能行程”，可正确进入服务页面，并根据用户登录状态及关联行程情况展示对应内容，符合需求。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FC34B8">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46E972">
            <w:pPr>
              <w:spacing w:before="0" w:after="0" w:line="240" w:lineRule="auto"/>
              <w:jc w:val="left"/>
            </w:pPr>
          </w:p>
        </w:tc>
      </w:tr>
      <w:tr w14:paraId="0C88AE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320CCC">
            <w:pPr>
              <w:spacing w:before="0" w:after="0" w:line="240" w:lineRule="auto"/>
              <w:jc w:val="center"/>
            </w:pPr>
            <w:r>
              <w:rPr>
                <w:rFonts w:ascii="宋体" w:hAnsi="宋体" w:eastAsia="宋体"/>
                <w:b w:val="0"/>
                <w:sz w:val="18"/>
              </w:rPr>
              <w:t>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2876CD">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6678D3">
            <w:pPr>
              <w:spacing w:before="0" w:after="0" w:line="240" w:lineRule="auto"/>
              <w:jc w:val="left"/>
            </w:pPr>
            <w:r>
              <w:rPr>
                <w:rFonts w:ascii="宋体" w:hAnsi="宋体" w:eastAsia="宋体"/>
                <w:b w:val="0"/>
                <w:sz w:val="18"/>
              </w:rPr>
              <w:t>新手指引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6F12A1">
            <w:pPr>
              <w:spacing w:before="0" w:after="0" w:line="240" w:lineRule="auto"/>
              <w:jc w:val="left"/>
            </w:pPr>
            <w:r>
              <w:rPr>
                <w:rFonts w:ascii="宋体" w:hAnsi="宋体" w:eastAsia="宋体"/>
                <w:b w:val="0"/>
                <w:sz w:val="18"/>
              </w:rPr>
              <w:t>点击“新手指引”，可正常进入指引页面，电子行程单、在线选座、车辆到站及司导评价等功能说明和示例图展示正常，页面顺序及引导内容符合需求。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97C6AD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01ED4B">
            <w:pPr>
              <w:spacing w:before="0" w:after="0" w:line="240" w:lineRule="auto"/>
              <w:jc w:val="left"/>
            </w:pPr>
          </w:p>
        </w:tc>
      </w:tr>
      <w:tr w14:paraId="3A39F3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1770A46">
            <w:pPr>
              <w:spacing w:before="0" w:after="0" w:line="240" w:lineRule="auto"/>
              <w:jc w:val="center"/>
            </w:pPr>
            <w:r>
              <w:rPr>
                <w:rFonts w:ascii="宋体" w:hAnsi="宋体" w:eastAsia="宋体"/>
                <w:b w:val="0"/>
                <w:sz w:val="18"/>
              </w:rPr>
              <w:t>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98080E3">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E4A45E">
            <w:pPr>
              <w:spacing w:before="0" w:after="0" w:line="240" w:lineRule="auto"/>
              <w:jc w:val="left"/>
            </w:pPr>
            <w:r>
              <w:rPr>
                <w:rFonts w:ascii="宋体" w:hAnsi="宋体" w:eastAsia="宋体"/>
                <w:b w:val="0"/>
                <w:sz w:val="18"/>
              </w:rPr>
              <w:t>旅游分类跳转（1）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EC205E9">
            <w:pPr>
              <w:spacing w:before="0" w:after="0" w:line="240" w:lineRule="auto"/>
              <w:jc w:val="left"/>
            </w:pPr>
            <w:r>
              <w:rPr>
                <w:rFonts w:ascii="宋体" w:hAnsi="宋体" w:eastAsia="宋体"/>
                <w:b w:val="0"/>
                <w:sz w:val="18"/>
              </w:rPr>
              <w:t>点击“多日游”或“一日游”，可正确跳转至商城，筛选条件同步切换为对应产品分类，产品列表与筛选条件一致；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C3D172">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03321D">
            <w:pPr>
              <w:spacing w:before="0" w:after="0" w:line="240" w:lineRule="auto"/>
              <w:jc w:val="left"/>
            </w:pPr>
          </w:p>
        </w:tc>
      </w:tr>
      <w:tr w14:paraId="16C0C6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F7E627">
            <w:pPr>
              <w:spacing w:before="0" w:after="0" w:line="240" w:lineRule="auto"/>
              <w:jc w:val="center"/>
            </w:pPr>
            <w:r>
              <w:rPr>
                <w:rFonts w:ascii="宋体" w:hAnsi="宋体" w:eastAsia="宋体"/>
                <w:b w:val="0"/>
                <w:sz w:val="18"/>
              </w:rPr>
              <w:t>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71E5E4">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A8A09F">
            <w:pPr>
              <w:spacing w:before="0" w:after="0" w:line="240" w:lineRule="auto"/>
              <w:jc w:val="left"/>
            </w:pPr>
            <w:r>
              <w:rPr>
                <w:rFonts w:ascii="宋体" w:hAnsi="宋体" w:eastAsia="宋体"/>
                <w:b w:val="0"/>
                <w:sz w:val="18"/>
              </w:rPr>
              <w:t>旅游分类跳转（2）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780313">
            <w:pPr>
              <w:spacing w:before="0" w:after="0" w:line="240" w:lineRule="auto"/>
              <w:jc w:val="left"/>
            </w:pPr>
            <w:r>
              <w:rPr>
                <w:rFonts w:ascii="宋体" w:hAnsi="宋体" w:eastAsia="宋体"/>
                <w:b w:val="0"/>
                <w:sz w:val="18"/>
              </w:rPr>
              <w:t>点击“定制游”，可正确跳转至定制页面。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63C8292">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41C2D7E">
            <w:pPr>
              <w:spacing w:before="0" w:after="0" w:line="240" w:lineRule="auto"/>
              <w:jc w:val="left"/>
            </w:pPr>
          </w:p>
        </w:tc>
      </w:tr>
      <w:tr w14:paraId="5400A6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C819E4">
            <w:pPr>
              <w:spacing w:before="0" w:after="0" w:line="240" w:lineRule="auto"/>
              <w:jc w:val="center"/>
            </w:pPr>
            <w:r>
              <w:rPr>
                <w:rFonts w:ascii="宋体" w:hAnsi="宋体" w:eastAsia="宋体"/>
                <w:b w:val="0"/>
                <w:sz w:val="18"/>
              </w:rPr>
              <w:t>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1692BE5">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83BD23">
            <w:pPr>
              <w:spacing w:before="0" w:after="0" w:line="240" w:lineRule="auto"/>
              <w:jc w:val="left"/>
            </w:pPr>
            <w:r>
              <w:rPr>
                <w:rFonts w:ascii="宋体" w:hAnsi="宋体" w:eastAsia="宋体"/>
                <w:b w:val="0"/>
                <w:sz w:val="18"/>
              </w:rPr>
              <w:t>特别提醒（1）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5DDF45A">
            <w:pPr>
              <w:spacing w:before="0" w:after="0" w:line="240" w:lineRule="auto"/>
              <w:jc w:val="left"/>
            </w:pPr>
            <w:r>
              <w:rPr>
                <w:rFonts w:ascii="宋体" w:hAnsi="宋体" w:eastAsia="宋体"/>
                <w:b w:val="0"/>
                <w:sz w:val="18"/>
              </w:rPr>
              <w:t>公告数据与OP端“营销中心—公告列表—公告提醒”保持一致，仅展示投放店铺为“APP客户端”、展示位置为“首页”的公告。</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5FC9D5">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301F24">
            <w:pPr>
              <w:spacing w:before="0" w:after="0" w:line="240" w:lineRule="auto"/>
              <w:jc w:val="left"/>
            </w:pPr>
          </w:p>
        </w:tc>
      </w:tr>
      <w:tr w14:paraId="55B3D6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8C3A60">
            <w:pPr>
              <w:spacing w:before="0" w:after="0" w:line="240" w:lineRule="auto"/>
              <w:jc w:val="center"/>
            </w:pPr>
            <w:r>
              <w:rPr>
                <w:rFonts w:ascii="宋体" w:hAnsi="宋体" w:eastAsia="宋体"/>
                <w:b w:val="0"/>
                <w:sz w:val="18"/>
              </w:rPr>
              <w:t>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6A35580">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AEDCA7">
            <w:pPr>
              <w:spacing w:before="0" w:after="0" w:line="240" w:lineRule="auto"/>
              <w:jc w:val="left"/>
            </w:pPr>
            <w:r>
              <w:rPr>
                <w:rFonts w:ascii="宋体" w:hAnsi="宋体" w:eastAsia="宋体"/>
                <w:b w:val="0"/>
                <w:sz w:val="18"/>
              </w:rPr>
              <w:t>特别提醒（2）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FEAE22">
            <w:pPr>
              <w:spacing w:before="0" w:after="0" w:line="240" w:lineRule="auto"/>
              <w:jc w:val="left"/>
            </w:pPr>
            <w:r>
              <w:rPr>
                <w:rFonts w:ascii="宋体" w:hAnsi="宋体" w:eastAsia="宋体"/>
                <w:b w:val="0"/>
                <w:sz w:val="18"/>
              </w:rPr>
              <w:t>首页轮播展示正常，点击“更多”可查看符合条件的全部公告，数据展示及筛选逻辑符合需求。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863A0A4">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4F6E9B">
            <w:pPr>
              <w:spacing w:before="0" w:after="0" w:line="240" w:lineRule="auto"/>
              <w:jc w:val="left"/>
            </w:pPr>
          </w:p>
        </w:tc>
      </w:tr>
      <w:tr w14:paraId="62244A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D7B78B">
            <w:pPr>
              <w:spacing w:before="0" w:after="0" w:line="240" w:lineRule="auto"/>
              <w:jc w:val="center"/>
            </w:pPr>
            <w:r>
              <w:rPr>
                <w:rFonts w:ascii="宋体" w:hAnsi="宋体" w:eastAsia="宋体"/>
                <w:b w:val="0"/>
                <w:sz w:val="18"/>
              </w:rPr>
              <w:t>10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257CDF">
            <w:pPr>
              <w:spacing w:before="0" w:after="0" w:line="240" w:lineRule="auto"/>
              <w:jc w:val="left"/>
            </w:pPr>
            <w:r>
              <w:rPr>
                <w:rFonts w:ascii="宋体" w:hAnsi="宋体" w:eastAsia="宋体"/>
                <w:b w:val="0"/>
                <w:sz w:val="18"/>
              </w:rPr>
              <w:t>APP用户首页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B1C222">
            <w:pPr>
              <w:spacing w:before="0" w:after="0" w:line="240" w:lineRule="auto"/>
              <w:jc w:val="left"/>
            </w:pPr>
            <w:r>
              <w:rPr>
                <w:rFonts w:ascii="宋体" w:hAnsi="宋体" w:eastAsia="宋体"/>
                <w:b w:val="0"/>
                <w:sz w:val="18"/>
              </w:rPr>
              <w:t>西星热销</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A2AF54">
            <w:pPr>
              <w:spacing w:before="0" w:after="0" w:line="240" w:lineRule="auto"/>
              <w:jc w:val="left"/>
            </w:pPr>
            <w:r>
              <w:rPr>
                <w:rFonts w:ascii="宋体" w:hAnsi="宋体" w:eastAsia="宋体"/>
                <w:b w:val="0"/>
                <w:sz w:val="18"/>
              </w:rPr>
              <w:t>热销产品数据与OP端“营销中心—店铺管理—APP端—产品列表—热销路线”保持一致，点击产品可正确进入对应详情页面，展示内容及跳转关系正确。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A71C9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6DBBAB9">
            <w:pPr>
              <w:spacing w:before="0" w:after="0" w:line="240" w:lineRule="auto"/>
              <w:jc w:val="left"/>
            </w:pPr>
          </w:p>
        </w:tc>
      </w:tr>
      <w:tr w14:paraId="28E2C8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533962">
            <w:pPr>
              <w:spacing w:before="0" w:after="0" w:line="240" w:lineRule="auto"/>
              <w:jc w:val="center"/>
            </w:pPr>
            <w:r>
              <w:rPr>
                <w:rFonts w:ascii="宋体" w:hAnsi="宋体" w:eastAsia="宋体"/>
                <w:b w:val="0"/>
                <w:sz w:val="18"/>
              </w:rPr>
              <w:t>11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881344">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ABFE6B">
            <w:pPr>
              <w:spacing w:before="0" w:after="0" w:line="240" w:lineRule="auto"/>
              <w:jc w:val="left"/>
            </w:pPr>
            <w:r>
              <w:rPr>
                <w:rFonts w:ascii="宋体" w:hAnsi="宋体" w:eastAsia="宋体"/>
                <w:b w:val="0"/>
                <w:sz w:val="18"/>
              </w:rPr>
              <w:t>页面入口及登录判断（1）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DA0822">
            <w:pPr>
              <w:spacing w:before="0" w:after="0" w:line="240" w:lineRule="auto"/>
              <w:jc w:val="left"/>
            </w:pPr>
            <w:r>
              <w:rPr>
                <w:rFonts w:ascii="宋体" w:hAnsi="宋体" w:eastAsia="宋体"/>
                <w:b w:val="0"/>
                <w:sz w:val="18"/>
              </w:rPr>
              <w:t>通过首页“开启智能行程”及底部“服务”入口，均可正常进入服务页面。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56B516">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54F9B8">
            <w:pPr>
              <w:spacing w:before="0" w:after="0" w:line="240" w:lineRule="auto"/>
              <w:jc w:val="left"/>
            </w:pPr>
          </w:p>
        </w:tc>
      </w:tr>
      <w:tr w14:paraId="7C6F12E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50B403B">
            <w:pPr>
              <w:spacing w:before="0" w:after="0" w:line="240" w:lineRule="auto"/>
              <w:jc w:val="center"/>
            </w:pPr>
            <w:r>
              <w:rPr>
                <w:rFonts w:ascii="宋体" w:hAnsi="宋体" w:eastAsia="宋体"/>
                <w:b w:val="0"/>
                <w:sz w:val="18"/>
              </w:rPr>
              <w:t>12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8127FF">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100BC1">
            <w:pPr>
              <w:spacing w:before="0" w:after="0" w:line="240" w:lineRule="auto"/>
              <w:jc w:val="left"/>
            </w:pPr>
            <w:r>
              <w:rPr>
                <w:rFonts w:ascii="宋体" w:hAnsi="宋体" w:eastAsia="宋体"/>
                <w:b w:val="0"/>
                <w:sz w:val="18"/>
              </w:rPr>
              <w:t>页面入口及登录判断（2）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B2183B">
            <w:pPr>
              <w:spacing w:before="0" w:after="0" w:line="240" w:lineRule="auto"/>
              <w:jc w:val="left"/>
            </w:pPr>
            <w:r>
              <w:rPr>
                <w:rFonts w:ascii="宋体" w:hAnsi="宋体" w:eastAsia="宋体"/>
                <w:b w:val="0"/>
                <w:sz w:val="18"/>
              </w:rPr>
              <w:t>未登录时展示未绑定页面，点击“绑定行程”跳转至登录页面，登录成功后自动返回服务页面；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EAFCE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A3FB6F">
            <w:pPr>
              <w:spacing w:before="0" w:after="0" w:line="240" w:lineRule="auto"/>
              <w:jc w:val="left"/>
            </w:pPr>
          </w:p>
        </w:tc>
      </w:tr>
      <w:tr w14:paraId="5936F0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9BAB93">
            <w:pPr>
              <w:spacing w:before="0" w:after="0" w:line="240" w:lineRule="auto"/>
              <w:jc w:val="center"/>
            </w:pPr>
            <w:r>
              <w:rPr>
                <w:rFonts w:ascii="宋体" w:hAnsi="宋体" w:eastAsia="宋体"/>
                <w:b w:val="0"/>
                <w:sz w:val="18"/>
              </w:rPr>
              <w:t>13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4C05441">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D02FD3">
            <w:pPr>
              <w:spacing w:before="0" w:after="0" w:line="240" w:lineRule="auto"/>
              <w:jc w:val="left"/>
            </w:pPr>
            <w:r>
              <w:rPr>
                <w:rFonts w:ascii="宋体" w:hAnsi="宋体" w:eastAsia="宋体"/>
                <w:b w:val="0"/>
                <w:sz w:val="18"/>
              </w:rPr>
              <w:t>页面入口及登录判断（3）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04966B">
            <w:pPr>
              <w:spacing w:before="0" w:after="0" w:line="240" w:lineRule="auto"/>
              <w:jc w:val="left"/>
            </w:pPr>
            <w:r>
              <w:rPr>
                <w:rFonts w:ascii="宋体" w:hAnsi="宋体" w:eastAsia="宋体"/>
                <w:b w:val="0"/>
                <w:sz w:val="18"/>
              </w:rPr>
              <w:t>已登录时，根据账号下是否存在待出行或进行中的行程展示默认页面或行程列表，判断逻辑及页面展示符合需求。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8841B2">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7016AC">
            <w:pPr>
              <w:spacing w:before="0" w:after="0" w:line="240" w:lineRule="auto"/>
              <w:jc w:val="left"/>
            </w:pPr>
          </w:p>
        </w:tc>
      </w:tr>
      <w:tr w14:paraId="6F2AD7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EACCBF">
            <w:pPr>
              <w:spacing w:before="0" w:after="0" w:line="240" w:lineRule="auto"/>
              <w:jc w:val="center"/>
            </w:pPr>
            <w:r>
              <w:rPr>
                <w:rFonts w:ascii="宋体" w:hAnsi="宋体" w:eastAsia="宋体"/>
                <w:b w:val="0"/>
                <w:sz w:val="18"/>
              </w:rPr>
              <w:t>14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E57484">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9CF063">
            <w:pPr>
              <w:spacing w:before="0" w:after="0" w:line="240" w:lineRule="auto"/>
              <w:jc w:val="left"/>
            </w:pPr>
            <w:r>
              <w:rPr>
                <w:rFonts w:ascii="宋体" w:hAnsi="宋体" w:eastAsia="宋体"/>
                <w:b w:val="0"/>
                <w:sz w:val="18"/>
              </w:rPr>
              <w:t>未绑定页面及示例功能（1）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3140E4">
            <w:pPr>
              <w:spacing w:before="0" w:after="0" w:line="240" w:lineRule="auto"/>
              <w:jc w:val="left"/>
            </w:pPr>
            <w:r>
              <w:rPr>
                <w:rFonts w:ascii="宋体" w:hAnsi="宋体" w:eastAsia="宋体"/>
                <w:b w:val="0"/>
                <w:sz w:val="18"/>
              </w:rPr>
              <w:t>未绑定行程或无待出行、进行中行程时，默认页面各功能入口展示正常。</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68EF9E">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EB8A27C">
            <w:pPr>
              <w:spacing w:before="0" w:after="0" w:line="240" w:lineRule="auto"/>
              <w:jc w:val="left"/>
            </w:pPr>
          </w:p>
        </w:tc>
      </w:tr>
      <w:tr w14:paraId="7A1ED7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E97E4F">
            <w:pPr>
              <w:spacing w:before="0" w:after="0" w:line="240" w:lineRule="auto"/>
              <w:jc w:val="center"/>
            </w:pPr>
            <w:r>
              <w:rPr>
                <w:rFonts w:ascii="宋体" w:hAnsi="宋体" w:eastAsia="宋体"/>
                <w:b w:val="0"/>
                <w:sz w:val="18"/>
              </w:rPr>
              <w:t>15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0EE063">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75FFC6">
            <w:pPr>
              <w:spacing w:before="0" w:after="0" w:line="240" w:lineRule="auto"/>
              <w:jc w:val="left"/>
            </w:pPr>
            <w:r>
              <w:rPr>
                <w:rFonts w:ascii="宋体" w:hAnsi="宋体" w:eastAsia="宋体"/>
                <w:b w:val="0"/>
                <w:sz w:val="18"/>
              </w:rPr>
              <w:t>未绑定页面及示例功能（2）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256795">
            <w:pPr>
              <w:spacing w:before="0" w:after="0" w:line="240" w:lineRule="auto"/>
              <w:jc w:val="left"/>
            </w:pPr>
            <w:r>
              <w:rPr>
                <w:rFonts w:ascii="宋体" w:hAnsi="宋体" w:eastAsia="宋体"/>
                <w:b w:val="0"/>
                <w:sz w:val="18"/>
              </w:rPr>
              <w:t>绑定行程、行前贴士及新手指引可正常进入；</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B106B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BB9795">
            <w:pPr>
              <w:spacing w:before="0" w:after="0" w:line="240" w:lineRule="auto"/>
              <w:jc w:val="left"/>
            </w:pPr>
          </w:p>
        </w:tc>
      </w:tr>
      <w:tr w14:paraId="2AA9B4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9FA939">
            <w:pPr>
              <w:spacing w:before="0" w:after="0" w:line="240" w:lineRule="auto"/>
              <w:jc w:val="center"/>
            </w:pPr>
            <w:r>
              <w:rPr>
                <w:rFonts w:ascii="宋体" w:hAnsi="宋体" w:eastAsia="宋体"/>
                <w:b w:val="0"/>
                <w:sz w:val="18"/>
              </w:rPr>
              <w:t>16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7D7FE8">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78F66F">
            <w:pPr>
              <w:spacing w:before="0" w:after="0" w:line="240" w:lineRule="auto"/>
              <w:jc w:val="left"/>
            </w:pPr>
            <w:r>
              <w:rPr>
                <w:rFonts w:ascii="宋体" w:hAnsi="宋体" w:eastAsia="宋体"/>
                <w:b w:val="0"/>
                <w:sz w:val="18"/>
              </w:rPr>
              <w:t>未绑定页面及示例功能（3）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CCF1D4">
            <w:pPr>
              <w:spacing w:before="0" w:after="0" w:line="240" w:lineRule="auto"/>
              <w:jc w:val="left"/>
            </w:pPr>
            <w:r>
              <w:rPr>
                <w:rFonts w:ascii="宋体" w:hAnsi="宋体" w:eastAsia="宋体"/>
                <w:b w:val="0"/>
                <w:sz w:val="18"/>
              </w:rPr>
              <w:t>电子行程、找到车辆、到站时间及语音导览按需求展示示例内容。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2E42B2">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722503">
            <w:pPr>
              <w:spacing w:before="0" w:after="0" w:line="240" w:lineRule="auto"/>
              <w:jc w:val="left"/>
            </w:pPr>
          </w:p>
        </w:tc>
      </w:tr>
      <w:tr w14:paraId="71FBF0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B695B7">
            <w:pPr>
              <w:spacing w:before="0" w:after="0" w:line="240" w:lineRule="auto"/>
              <w:jc w:val="center"/>
            </w:pPr>
            <w:r>
              <w:rPr>
                <w:rFonts w:ascii="宋体" w:hAnsi="宋体" w:eastAsia="宋体"/>
                <w:b w:val="0"/>
                <w:sz w:val="18"/>
              </w:rPr>
              <w:t>17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87605C">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C7859CA">
            <w:pPr>
              <w:spacing w:before="0" w:after="0" w:line="240" w:lineRule="auto"/>
              <w:jc w:val="left"/>
            </w:pPr>
            <w:r>
              <w:rPr>
                <w:rFonts w:ascii="宋体" w:hAnsi="宋体" w:eastAsia="宋体"/>
                <w:b w:val="0"/>
                <w:sz w:val="18"/>
              </w:rPr>
              <w:t>未绑定页面及示例功能（4）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9B0F50">
            <w:pPr>
              <w:spacing w:before="0" w:after="0" w:line="240" w:lineRule="auto"/>
              <w:jc w:val="left"/>
            </w:pPr>
            <w:r>
              <w:rPr>
                <w:rFonts w:ascii="宋体" w:hAnsi="宋体" w:eastAsia="宋体"/>
                <w:b w:val="0"/>
                <w:sz w:val="18"/>
              </w:rPr>
              <w:t>在线选座示例支持选座及取消操作，底部展示“示例订单不可确认”，无法提交真实选座结果，示例页面交互范围符合需求。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7B2DC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8A0C68">
            <w:pPr>
              <w:spacing w:before="0" w:after="0" w:line="240" w:lineRule="auto"/>
              <w:jc w:val="left"/>
            </w:pPr>
          </w:p>
        </w:tc>
      </w:tr>
      <w:tr w14:paraId="2D1DC5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FF3588F">
            <w:pPr>
              <w:spacing w:before="0" w:after="0" w:line="240" w:lineRule="auto"/>
              <w:jc w:val="center"/>
            </w:pPr>
            <w:r>
              <w:rPr>
                <w:rFonts w:ascii="宋体" w:hAnsi="宋体" w:eastAsia="宋体"/>
                <w:b w:val="0"/>
                <w:sz w:val="18"/>
              </w:rPr>
              <w:t>18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D364A1">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E989C2">
            <w:pPr>
              <w:spacing w:before="0" w:after="0" w:line="240" w:lineRule="auto"/>
              <w:jc w:val="left"/>
            </w:pPr>
            <w:r>
              <w:rPr>
                <w:rFonts w:ascii="宋体" w:hAnsi="宋体" w:eastAsia="宋体"/>
                <w:b w:val="0"/>
                <w:sz w:val="18"/>
              </w:rPr>
              <w:t>行程列表及订单信息（1）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379B41">
            <w:pPr>
              <w:spacing w:before="0" w:after="0" w:line="240" w:lineRule="auto"/>
              <w:jc w:val="left"/>
            </w:pPr>
            <w:r>
              <w:rPr>
                <w:rFonts w:ascii="宋体" w:hAnsi="宋体" w:eastAsia="宋体"/>
                <w:b w:val="0"/>
                <w:sz w:val="18"/>
              </w:rPr>
              <w:t>已绑定行程按出行时间正序排列，开始时间最近的行程优先展示，历史行程默认隐藏并支持点击查看。</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1252F0">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ED2558B">
            <w:pPr>
              <w:spacing w:before="0" w:after="0" w:line="240" w:lineRule="auto"/>
              <w:jc w:val="left"/>
            </w:pPr>
          </w:p>
        </w:tc>
      </w:tr>
      <w:tr w14:paraId="083C0B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9D5425">
            <w:pPr>
              <w:spacing w:before="0" w:after="0" w:line="240" w:lineRule="auto"/>
              <w:jc w:val="center"/>
            </w:pPr>
            <w:r>
              <w:rPr>
                <w:rFonts w:ascii="宋体" w:hAnsi="宋体" w:eastAsia="宋体"/>
                <w:b w:val="0"/>
                <w:sz w:val="18"/>
              </w:rPr>
              <w:t>19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DE85FEA">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5623B9">
            <w:pPr>
              <w:spacing w:before="0" w:after="0" w:line="240" w:lineRule="auto"/>
              <w:jc w:val="left"/>
            </w:pPr>
            <w:r>
              <w:rPr>
                <w:rFonts w:ascii="宋体" w:hAnsi="宋体" w:eastAsia="宋体"/>
                <w:b w:val="0"/>
                <w:sz w:val="18"/>
              </w:rPr>
              <w:t>行程列表及订单信息（2）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54304B4">
            <w:pPr>
              <w:spacing w:before="0" w:after="0" w:line="240" w:lineRule="auto"/>
              <w:jc w:val="left"/>
            </w:pPr>
            <w:r>
              <w:rPr>
                <w:rFonts w:ascii="宋体" w:hAnsi="宋体" w:eastAsia="宋体"/>
                <w:b w:val="0"/>
                <w:sz w:val="18"/>
              </w:rPr>
              <w:t>产品类型、产品名称、订单号及出行日期展示正确；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DBAF2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8E1AD4">
            <w:pPr>
              <w:spacing w:before="0" w:after="0" w:line="240" w:lineRule="auto"/>
              <w:jc w:val="left"/>
            </w:pPr>
          </w:p>
        </w:tc>
      </w:tr>
      <w:tr w14:paraId="0DDD48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88371C">
            <w:pPr>
              <w:spacing w:before="0" w:after="0" w:line="240" w:lineRule="auto"/>
              <w:jc w:val="center"/>
            </w:pPr>
            <w:r>
              <w:rPr>
                <w:rFonts w:ascii="宋体" w:hAnsi="宋体" w:eastAsia="宋体"/>
                <w:b w:val="0"/>
                <w:sz w:val="18"/>
              </w:rPr>
              <w:t>20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B474D2">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68FCAD">
            <w:pPr>
              <w:spacing w:before="0" w:after="0" w:line="240" w:lineRule="auto"/>
              <w:jc w:val="left"/>
            </w:pPr>
            <w:r>
              <w:rPr>
                <w:rFonts w:ascii="宋体" w:hAnsi="宋体" w:eastAsia="宋体"/>
                <w:b w:val="0"/>
                <w:sz w:val="18"/>
              </w:rPr>
              <w:t>行程列表及订单信息（3）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ADFEEE">
            <w:pPr>
              <w:spacing w:before="0" w:after="0" w:line="240" w:lineRule="auto"/>
              <w:jc w:val="left"/>
            </w:pPr>
            <w:r>
              <w:rPr>
                <w:rFonts w:ascii="宋体" w:hAnsi="宋体" w:eastAsia="宋体"/>
                <w:b w:val="0"/>
                <w:sz w:val="18"/>
              </w:rPr>
              <w:t>产品名称最多显示两行，超出部分以省略号展示，日期格式为“yyyy-mm-dd 至 yyyy-mm-dd”，与订单数据一致。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058A0B">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DFD89C">
            <w:pPr>
              <w:spacing w:before="0" w:after="0" w:line="240" w:lineRule="auto"/>
              <w:jc w:val="left"/>
            </w:pPr>
          </w:p>
        </w:tc>
      </w:tr>
      <w:tr w14:paraId="06751F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B6D4EE9">
            <w:pPr>
              <w:spacing w:before="0" w:after="0" w:line="240" w:lineRule="auto"/>
              <w:jc w:val="center"/>
            </w:pPr>
            <w:r>
              <w:rPr>
                <w:rFonts w:ascii="宋体" w:hAnsi="宋体" w:eastAsia="宋体"/>
                <w:b w:val="0"/>
                <w:sz w:val="18"/>
              </w:rPr>
              <w:t>21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1A553B">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67527C">
            <w:pPr>
              <w:spacing w:before="0" w:after="0" w:line="240" w:lineRule="auto"/>
              <w:jc w:val="left"/>
            </w:pPr>
            <w:r>
              <w:rPr>
                <w:rFonts w:ascii="宋体" w:hAnsi="宋体" w:eastAsia="宋体"/>
                <w:b w:val="0"/>
                <w:sz w:val="18"/>
              </w:rPr>
              <w:t>行程状态及服务入口（1）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DCF070">
            <w:pPr>
              <w:spacing w:before="0" w:after="0" w:line="240" w:lineRule="auto"/>
              <w:jc w:val="left"/>
            </w:pPr>
            <w:r>
              <w:rPr>
                <w:rFonts w:ascii="宋体" w:hAnsi="宋体" w:eastAsia="宋体"/>
                <w:b w:val="0"/>
                <w:sz w:val="18"/>
              </w:rPr>
              <w:t>行程开始日期晚于当前日期时，展示待出行状态及距离出发的天数；</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199E2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D7D89A">
            <w:pPr>
              <w:spacing w:before="0" w:after="0" w:line="240" w:lineRule="auto"/>
              <w:jc w:val="left"/>
            </w:pPr>
          </w:p>
        </w:tc>
      </w:tr>
      <w:tr w14:paraId="43636A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C2D570">
            <w:pPr>
              <w:spacing w:before="0" w:after="0" w:line="240" w:lineRule="auto"/>
              <w:jc w:val="center"/>
            </w:pPr>
            <w:r>
              <w:rPr>
                <w:rFonts w:ascii="宋体" w:hAnsi="宋体" w:eastAsia="宋体"/>
                <w:b w:val="0"/>
                <w:sz w:val="18"/>
              </w:rPr>
              <w:t>22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70E038">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B2C7393">
            <w:pPr>
              <w:spacing w:before="0" w:after="0" w:line="240" w:lineRule="auto"/>
              <w:jc w:val="left"/>
            </w:pPr>
            <w:r>
              <w:rPr>
                <w:rFonts w:ascii="宋体" w:hAnsi="宋体" w:eastAsia="宋体"/>
                <w:b w:val="0"/>
                <w:sz w:val="18"/>
              </w:rPr>
              <w:t>行程状态及服务入口（2）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91A640">
            <w:pPr>
              <w:spacing w:before="0" w:after="0" w:line="240" w:lineRule="auto"/>
              <w:jc w:val="left"/>
            </w:pPr>
            <w:r>
              <w:rPr>
                <w:rFonts w:ascii="宋体" w:hAnsi="宋体" w:eastAsia="宋体"/>
                <w:b w:val="0"/>
                <w:sz w:val="18"/>
              </w:rPr>
              <w:t>当前日期处于行程开始日至结束日之间时，展示进行中状态；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C69065">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A3A05E">
            <w:pPr>
              <w:spacing w:before="0" w:after="0" w:line="240" w:lineRule="auto"/>
              <w:jc w:val="left"/>
            </w:pPr>
          </w:p>
        </w:tc>
      </w:tr>
      <w:tr w14:paraId="7A412F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D9590E">
            <w:pPr>
              <w:spacing w:before="0" w:after="0" w:line="240" w:lineRule="auto"/>
              <w:jc w:val="center"/>
            </w:pPr>
            <w:r>
              <w:rPr>
                <w:rFonts w:ascii="宋体" w:hAnsi="宋体" w:eastAsia="宋体"/>
                <w:b w:val="0"/>
                <w:sz w:val="18"/>
              </w:rPr>
              <w:t>23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D6521E">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B77DD7C">
            <w:pPr>
              <w:spacing w:before="0" w:after="0" w:line="240" w:lineRule="auto"/>
              <w:jc w:val="left"/>
            </w:pPr>
            <w:r>
              <w:rPr>
                <w:rFonts w:ascii="宋体" w:hAnsi="宋体" w:eastAsia="宋体"/>
                <w:b w:val="0"/>
                <w:sz w:val="18"/>
              </w:rPr>
              <w:t>行程状态及服务入口（3）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FDAFBB">
            <w:pPr>
              <w:spacing w:before="0" w:after="0" w:line="240" w:lineRule="auto"/>
              <w:jc w:val="left"/>
            </w:pPr>
            <w:r>
              <w:rPr>
                <w:rFonts w:ascii="宋体" w:hAnsi="宋体" w:eastAsia="宋体"/>
                <w:b w:val="0"/>
                <w:sz w:val="18"/>
              </w:rPr>
              <w:t>行程结束后，历史行程及电子行程单中的结束状态展示正确。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068A30">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6FB7296">
            <w:pPr>
              <w:spacing w:before="0" w:after="0" w:line="240" w:lineRule="auto"/>
              <w:jc w:val="left"/>
            </w:pPr>
          </w:p>
        </w:tc>
      </w:tr>
      <w:tr w14:paraId="29AAA0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7C76D2">
            <w:pPr>
              <w:spacing w:before="0" w:after="0" w:line="240" w:lineRule="auto"/>
              <w:jc w:val="center"/>
            </w:pPr>
            <w:r>
              <w:rPr>
                <w:rFonts w:ascii="宋体" w:hAnsi="宋体" w:eastAsia="宋体"/>
                <w:b w:val="0"/>
                <w:sz w:val="18"/>
              </w:rPr>
              <w:t>24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8B53B97">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DD96E6">
            <w:pPr>
              <w:spacing w:before="0" w:after="0" w:line="240" w:lineRule="auto"/>
              <w:jc w:val="left"/>
            </w:pPr>
            <w:r>
              <w:rPr>
                <w:rFonts w:ascii="宋体" w:hAnsi="宋体" w:eastAsia="宋体"/>
                <w:b w:val="0"/>
                <w:sz w:val="18"/>
              </w:rPr>
              <w:t>行程状态及服务入口（4）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89AD3B">
            <w:pPr>
              <w:spacing w:before="0" w:after="0" w:line="240" w:lineRule="auto"/>
              <w:jc w:val="left"/>
            </w:pPr>
            <w:r>
              <w:rPr>
                <w:rFonts w:ascii="宋体" w:hAnsi="宋体" w:eastAsia="宋体"/>
                <w:b w:val="0"/>
                <w:sz w:val="18"/>
              </w:rPr>
              <w:t>待出行行程展示电子行程、在线选座入口，进行中行程展示电子行程、在线选座、找到车辆、到站时间及语音导览入口，状态判断和入口展示符合需求。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F9965A">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54A45D">
            <w:pPr>
              <w:spacing w:before="0" w:after="0" w:line="240" w:lineRule="auto"/>
              <w:jc w:val="left"/>
            </w:pPr>
          </w:p>
        </w:tc>
      </w:tr>
      <w:tr w14:paraId="5AAAF0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6E74A9">
            <w:pPr>
              <w:spacing w:before="0" w:after="0" w:line="240" w:lineRule="auto"/>
              <w:jc w:val="center"/>
            </w:pPr>
            <w:r>
              <w:rPr>
                <w:rFonts w:ascii="宋体" w:hAnsi="宋体" w:eastAsia="宋体"/>
                <w:b w:val="0"/>
                <w:sz w:val="18"/>
              </w:rPr>
              <w:t>25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D273BD9">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D1D3F3">
            <w:pPr>
              <w:spacing w:before="0" w:after="0" w:line="240" w:lineRule="auto"/>
              <w:jc w:val="left"/>
            </w:pPr>
            <w:r>
              <w:rPr>
                <w:rFonts w:ascii="宋体" w:hAnsi="宋体" w:eastAsia="宋体"/>
                <w:b w:val="0"/>
                <w:sz w:val="18"/>
              </w:rPr>
              <w:t>订单号绑定行程（1）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4DB4B2">
            <w:pPr>
              <w:spacing w:before="0" w:after="0" w:line="240" w:lineRule="auto"/>
              <w:jc w:val="left"/>
            </w:pPr>
            <w:r>
              <w:rPr>
                <w:rFonts w:ascii="宋体" w:hAnsi="宋体" w:eastAsia="宋体"/>
                <w:b w:val="0"/>
                <w:sz w:val="18"/>
              </w:rPr>
              <w:t>绑定弹窗默认展示订单号绑定方式，支持切换至手机号绑定。</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97F29A">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0301B4">
            <w:pPr>
              <w:spacing w:before="0" w:after="0" w:line="240" w:lineRule="auto"/>
              <w:jc w:val="left"/>
            </w:pPr>
          </w:p>
        </w:tc>
      </w:tr>
      <w:tr w14:paraId="37103A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E7CFF1">
            <w:pPr>
              <w:spacing w:before="0" w:after="0" w:line="240" w:lineRule="auto"/>
              <w:jc w:val="center"/>
            </w:pPr>
            <w:r>
              <w:rPr>
                <w:rFonts w:ascii="宋体" w:hAnsi="宋体" w:eastAsia="宋体"/>
                <w:b w:val="0"/>
                <w:sz w:val="18"/>
              </w:rPr>
              <w:t>26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A00D99">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DAC108">
            <w:pPr>
              <w:spacing w:before="0" w:after="0" w:line="240" w:lineRule="auto"/>
              <w:jc w:val="left"/>
            </w:pPr>
            <w:r>
              <w:rPr>
                <w:rFonts w:ascii="宋体" w:hAnsi="宋体" w:eastAsia="宋体"/>
                <w:b w:val="0"/>
                <w:sz w:val="18"/>
              </w:rPr>
              <w:t>订单号绑定行程（2）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8136D74">
            <w:pPr>
              <w:spacing w:before="0" w:after="0" w:line="240" w:lineRule="auto"/>
              <w:jc w:val="left"/>
            </w:pPr>
            <w:r>
              <w:rPr>
                <w:rFonts w:ascii="宋体" w:hAnsi="宋体" w:eastAsia="宋体"/>
                <w:b w:val="0"/>
                <w:sz w:val="18"/>
              </w:rPr>
              <w:t>使用西星订单号及行程第一天的出行日期，可正确关联对应订单。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BEC3A6">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210695">
            <w:pPr>
              <w:spacing w:before="0" w:after="0" w:line="240" w:lineRule="auto"/>
              <w:jc w:val="left"/>
            </w:pPr>
          </w:p>
        </w:tc>
      </w:tr>
      <w:tr w14:paraId="47E8BA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137C925">
            <w:pPr>
              <w:spacing w:before="0" w:after="0" w:line="240" w:lineRule="auto"/>
              <w:jc w:val="center"/>
            </w:pPr>
            <w:r>
              <w:rPr>
                <w:rFonts w:ascii="宋体" w:hAnsi="宋体" w:eastAsia="宋体"/>
                <w:b w:val="0"/>
                <w:sz w:val="18"/>
              </w:rPr>
              <w:t>27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BA8496">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7B0DB3">
            <w:pPr>
              <w:spacing w:before="0" w:after="0" w:line="240" w:lineRule="auto"/>
              <w:jc w:val="left"/>
            </w:pPr>
            <w:r>
              <w:rPr>
                <w:rFonts w:ascii="宋体" w:hAnsi="宋体" w:eastAsia="宋体"/>
                <w:b w:val="0"/>
                <w:sz w:val="18"/>
              </w:rPr>
              <w:t>订单号绑定行程（3）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A13BB8">
            <w:pPr>
              <w:spacing w:before="0" w:after="0" w:line="240" w:lineRule="auto"/>
              <w:jc w:val="left"/>
            </w:pPr>
            <w:r>
              <w:rPr>
                <w:rFonts w:ascii="宋体" w:hAnsi="宋体" w:eastAsia="宋体"/>
                <w:b w:val="0"/>
                <w:sz w:val="18"/>
              </w:rPr>
              <w:t>出行日期与订单开始日期不一致时无法绑定；</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B41AAF">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F9BDC4D">
            <w:pPr>
              <w:spacing w:before="0" w:after="0" w:line="240" w:lineRule="auto"/>
              <w:jc w:val="left"/>
            </w:pPr>
          </w:p>
        </w:tc>
      </w:tr>
      <w:tr w14:paraId="00D0BCE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10E049">
            <w:pPr>
              <w:spacing w:before="0" w:after="0" w:line="240" w:lineRule="auto"/>
              <w:jc w:val="center"/>
            </w:pPr>
            <w:r>
              <w:rPr>
                <w:rFonts w:ascii="宋体" w:hAnsi="宋体" w:eastAsia="宋体"/>
                <w:b w:val="0"/>
                <w:sz w:val="18"/>
              </w:rPr>
              <w:t>28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60255C">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EF5D4B8">
            <w:pPr>
              <w:spacing w:before="0" w:after="0" w:line="240" w:lineRule="auto"/>
              <w:jc w:val="left"/>
            </w:pPr>
            <w:r>
              <w:rPr>
                <w:rFonts w:ascii="宋体" w:hAnsi="宋体" w:eastAsia="宋体"/>
                <w:b w:val="0"/>
                <w:sz w:val="18"/>
              </w:rPr>
              <w:t>订单号绑定行程（4）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9186D6">
            <w:pPr>
              <w:spacing w:before="0" w:after="0" w:line="240" w:lineRule="auto"/>
              <w:jc w:val="left"/>
            </w:pPr>
            <w:r>
              <w:rPr>
                <w:rFonts w:ascii="宋体" w:hAnsi="宋体" w:eastAsia="宋体"/>
                <w:b w:val="0"/>
                <w:sz w:val="18"/>
              </w:rPr>
              <w:t>绑定成功或重复关联时，返回行程列表并自动刷新，展示“订单已关联”提示。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106D9B">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DF841F">
            <w:pPr>
              <w:spacing w:before="0" w:after="0" w:line="240" w:lineRule="auto"/>
              <w:jc w:val="left"/>
            </w:pPr>
          </w:p>
        </w:tc>
      </w:tr>
      <w:tr w14:paraId="5AA90A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70CD4C">
            <w:pPr>
              <w:spacing w:before="0" w:after="0" w:line="240" w:lineRule="auto"/>
              <w:jc w:val="center"/>
            </w:pPr>
            <w:r>
              <w:rPr>
                <w:rFonts w:ascii="宋体" w:hAnsi="宋体" w:eastAsia="宋体"/>
                <w:b w:val="0"/>
                <w:sz w:val="18"/>
              </w:rPr>
              <w:t>29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BD67B7E">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D400E2">
            <w:pPr>
              <w:spacing w:before="0" w:after="0" w:line="240" w:lineRule="auto"/>
              <w:jc w:val="left"/>
            </w:pPr>
            <w:r>
              <w:rPr>
                <w:rFonts w:ascii="宋体" w:hAnsi="宋体" w:eastAsia="宋体"/>
                <w:b w:val="0"/>
                <w:sz w:val="18"/>
              </w:rPr>
              <w:t>手机号绑定行程</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02056B9">
            <w:pPr>
              <w:spacing w:before="0" w:after="0" w:line="240" w:lineRule="auto"/>
              <w:jc w:val="left"/>
            </w:pPr>
            <w:r>
              <w:rPr>
                <w:rFonts w:ascii="宋体" w:hAnsi="宋体" w:eastAsia="宋体"/>
                <w:b w:val="0"/>
                <w:sz w:val="18"/>
              </w:rPr>
              <w:t>输入手机号并完成验证码验证后，可关联该手机号作为订单联系人或任意出行人的全部相关订单。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2383CE">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4B3146">
            <w:pPr>
              <w:spacing w:before="0" w:after="0" w:line="240" w:lineRule="auto"/>
              <w:jc w:val="left"/>
            </w:pPr>
          </w:p>
        </w:tc>
      </w:tr>
      <w:tr w14:paraId="6C648E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727762">
            <w:pPr>
              <w:spacing w:before="0" w:after="0" w:line="240" w:lineRule="auto"/>
              <w:jc w:val="center"/>
            </w:pPr>
            <w:r>
              <w:rPr>
                <w:rFonts w:ascii="宋体" w:hAnsi="宋体" w:eastAsia="宋体"/>
                <w:b w:val="0"/>
                <w:sz w:val="18"/>
              </w:rPr>
              <w:t>30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7D502A">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C98A50A">
            <w:pPr>
              <w:spacing w:before="0" w:after="0" w:line="240" w:lineRule="auto"/>
              <w:jc w:val="left"/>
            </w:pPr>
            <w:r>
              <w:rPr>
                <w:rFonts w:ascii="宋体" w:hAnsi="宋体" w:eastAsia="宋体"/>
                <w:b w:val="0"/>
                <w:sz w:val="18"/>
              </w:rPr>
              <w:t>行前贴士（1）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BB0456">
            <w:pPr>
              <w:spacing w:before="0" w:after="0" w:line="240" w:lineRule="auto"/>
              <w:jc w:val="left"/>
            </w:pPr>
            <w:r>
              <w:rPr>
                <w:rFonts w:ascii="宋体" w:hAnsi="宋体" w:eastAsia="宋体"/>
                <w:b w:val="0"/>
                <w:sz w:val="18"/>
              </w:rPr>
              <w:t>未绑定行程时，默认展示卡尔加里对应的行前贴士；</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EF179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3DAC1C">
            <w:pPr>
              <w:spacing w:before="0" w:after="0" w:line="240" w:lineRule="auto"/>
              <w:jc w:val="left"/>
            </w:pPr>
          </w:p>
        </w:tc>
      </w:tr>
      <w:tr w14:paraId="0B5410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356F19">
            <w:pPr>
              <w:spacing w:before="0" w:after="0" w:line="240" w:lineRule="auto"/>
              <w:jc w:val="center"/>
            </w:pPr>
            <w:r>
              <w:rPr>
                <w:rFonts w:ascii="宋体" w:hAnsi="宋体" w:eastAsia="宋体"/>
                <w:b w:val="0"/>
                <w:sz w:val="18"/>
              </w:rPr>
              <w:t>31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FC7D43">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6A568D">
            <w:pPr>
              <w:spacing w:before="0" w:after="0" w:line="240" w:lineRule="auto"/>
              <w:jc w:val="left"/>
            </w:pPr>
            <w:r>
              <w:rPr>
                <w:rFonts w:ascii="宋体" w:hAnsi="宋体" w:eastAsia="宋体"/>
                <w:b w:val="0"/>
                <w:sz w:val="18"/>
              </w:rPr>
              <w:t>行前贴士（2）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31BC2E">
            <w:pPr>
              <w:spacing w:before="0" w:after="0" w:line="240" w:lineRule="auto"/>
              <w:jc w:val="left"/>
            </w:pPr>
            <w:r>
              <w:rPr>
                <w:rFonts w:ascii="宋体" w:hAnsi="宋体" w:eastAsia="宋体"/>
                <w:b w:val="0"/>
                <w:sz w:val="18"/>
              </w:rPr>
              <w:t>已绑定行程时，按最近的进行中行程所关联基本团的出发城市展示内容。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473BD5">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D9A004">
            <w:pPr>
              <w:spacing w:before="0" w:after="0" w:line="240" w:lineRule="auto"/>
              <w:jc w:val="left"/>
            </w:pPr>
          </w:p>
        </w:tc>
      </w:tr>
      <w:tr w14:paraId="0D76B1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7CD8A2">
            <w:pPr>
              <w:spacing w:before="0" w:after="0" w:line="240" w:lineRule="auto"/>
              <w:jc w:val="center"/>
            </w:pPr>
            <w:r>
              <w:rPr>
                <w:rFonts w:ascii="宋体" w:hAnsi="宋体" w:eastAsia="宋体"/>
                <w:b w:val="0"/>
                <w:sz w:val="18"/>
              </w:rPr>
              <w:t>32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FC1C10">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4A81B7">
            <w:pPr>
              <w:spacing w:before="0" w:after="0" w:line="240" w:lineRule="auto"/>
              <w:jc w:val="left"/>
            </w:pPr>
            <w:r>
              <w:rPr>
                <w:rFonts w:ascii="宋体" w:hAnsi="宋体" w:eastAsia="宋体"/>
                <w:b w:val="0"/>
                <w:sz w:val="18"/>
              </w:rPr>
              <w:t>行前贴士（3）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8F806A">
            <w:pPr>
              <w:spacing w:before="0" w:after="0" w:line="240" w:lineRule="auto"/>
              <w:jc w:val="left"/>
            </w:pPr>
            <w:r>
              <w:rPr>
                <w:rFonts w:ascii="宋体" w:hAnsi="宋体" w:eastAsia="宋体"/>
                <w:b w:val="0"/>
                <w:sz w:val="18"/>
              </w:rPr>
              <w:t>从电子行程单进入时，默认带入当前产品行程的出发城市。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BBF997D">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BD8EEB">
            <w:pPr>
              <w:spacing w:before="0" w:after="0" w:line="240" w:lineRule="auto"/>
              <w:jc w:val="left"/>
            </w:pPr>
          </w:p>
        </w:tc>
      </w:tr>
      <w:tr w14:paraId="545725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BC6BB3">
            <w:pPr>
              <w:spacing w:before="0" w:after="0" w:line="240" w:lineRule="auto"/>
              <w:jc w:val="center"/>
            </w:pPr>
            <w:r>
              <w:rPr>
                <w:rFonts w:ascii="宋体" w:hAnsi="宋体" w:eastAsia="宋体"/>
                <w:b w:val="0"/>
                <w:sz w:val="18"/>
              </w:rPr>
              <w:t>33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B4BB9DA">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2D3320">
            <w:pPr>
              <w:spacing w:before="0" w:after="0" w:line="240" w:lineRule="auto"/>
              <w:jc w:val="left"/>
            </w:pPr>
            <w:r>
              <w:rPr>
                <w:rFonts w:ascii="宋体" w:hAnsi="宋体" w:eastAsia="宋体"/>
                <w:b w:val="0"/>
                <w:sz w:val="18"/>
              </w:rPr>
              <w:t>行前贴士（4）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71A44F">
            <w:pPr>
              <w:spacing w:before="0" w:after="0" w:line="240" w:lineRule="auto"/>
              <w:jc w:val="left"/>
            </w:pPr>
            <w:r>
              <w:rPr>
                <w:rFonts w:ascii="宋体" w:hAnsi="宋体" w:eastAsia="宋体"/>
                <w:b w:val="0"/>
                <w:sz w:val="18"/>
              </w:rPr>
              <w:t>相关城市未配置贴士时，按现有默认规则展示卡尔加里内容。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BB14A8E">
            <w:pPr>
              <w:spacing w:before="0" w:after="0" w:line="240" w:lineRule="auto"/>
              <w:jc w:val="center"/>
            </w:pPr>
            <w:r>
              <w:rPr>
                <w:rFonts w:hint="eastAsia" w:ascii="宋体" w:hAnsi="宋体" w:eastAsia="宋体"/>
                <w:b w:val="0"/>
                <w:sz w:val="18"/>
                <w:lang w:eastAsia="zh-CN"/>
              </w:rPr>
              <w:t>□</w:t>
            </w: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BB1D19">
            <w:pPr>
              <w:spacing w:before="0" w:after="0" w:line="240" w:lineRule="auto"/>
              <w:jc w:val="left"/>
            </w:pPr>
          </w:p>
        </w:tc>
      </w:tr>
      <w:tr w14:paraId="3AEE6E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79A1F0">
            <w:pPr>
              <w:spacing w:before="0" w:after="0" w:line="240" w:lineRule="auto"/>
              <w:jc w:val="center"/>
            </w:pPr>
            <w:r>
              <w:rPr>
                <w:rFonts w:ascii="宋体" w:hAnsi="宋体" w:eastAsia="宋体"/>
                <w:b w:val="0"/>
                <w:sz w:val="18"/>
              </w:rPr>
              <w:t>34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5C5B5D">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BE4ABB">
            <w:pPr>
              <w:spacing w:before="0" w:after="0" w:line="240" w:lineRule="auto"/>
              <w:jc w:val="left"/>
            </w:pPr>
            <w:r>
              <w:rPr>
                <w:rFonts w:ascii="宋体" w:hAnsi="宋体" w:eastAsia="宋体"/>
                <w:b w:val="0"/>
                <w:sz w:val="18"/>
              </w:rPr>
              <w:t>行前贴士（5）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245B60">
            <w:pPr>
              <w:spacing w:before="0" w:after="0" w:line="240" w:lineRule="auto"/>
              <w:jc w:val="left"/>
            </w:pPr>
            <w:r>
              <w:rPr>
                <w:rFonts w:ascii="宋体" w:hAnsi="宋体" w:eastAsia="宋体"/>
                <w:b w:val="0"/>
                <w:sz w:val="18"/>
              </w:rPr>
              <w:t>贴士数据与OP端配置一致，按更新时间倒序排列，详情中的头图、标题及富文本展示正常，支持切换城市，城市选项与产品列表出发地保持一致。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BB9457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2E9501">
            <w:pPr>
              <w:spacing w:before="0" w:after="0" w:line="240" w:lineRule="auto"/>
              <w:jc w:val="left"/>
            </w:pPr>
          </w:p>
        </w:tc>
      </w:tr>
      <w:tr w14:paraId="590732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0CFAB22">
            <w:pPr>
              <w:spacing w:before="0" w:after="0" w:line="240" w:lineRule="auto"/>
              <w:jc w:val="center"/>
            </w:pPr>
            <w:r>
              <w:rPr>
                <w:rFonts w:ascii="宋体" w:hAnsi="宋体" w:eastAsia="宋体"/>
                <w:b w:val="0"/>
                <w:sz w:val="18"/>
              </w:rPr>
              <w:t>35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DD6875">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578848">
            <w:pPr>
              <w:spacing w:before="0" w:after="0" w:line="240" w:lineRule="auto"/>
              <w:jc w:val="left"/>
            </w:pPr>
            <w:r>
              <w:rPr>
                <w:rFonts w:ascii="宋体" w:hAnsi="宋体" w:eastAsia="宋体"/>
                <w:b w:val="0"/>
                <w:sz w:val="18"/>
              </w:rPr>
              <w:t>在线选座入口及时间控制（1）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809E08">
            <w:pPr>
              <w:spacing w:before="0" w:after="0" w:line="240" w:lineRule="auto"/>
              <w:jc w:val="left"/>
            </w:pPr>
            <w:r>
              <w:rPr>
                <w:rFonts w:ascii="宋体" w:hAnsi="宋体" w:eastAsia="宋体"/>
                <w:b w:val="0"/>
                <w:sz w:val="18"/>
              </w:rPr>
              <w:t>选座开放时间与OP端“团务中心—基本团出团列表—选座—选座设置”保持一致，并按用户手机时区展示。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ECBDD2">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29E117">
            <w:pPr>
              <w:spacing w:before="0" w:after="0" w:line="240" w:lineRule="auto"/>
              <w:jc w:val="left"/>
            </w:pPr>
          </w:p>
        </w:tc>
      </w:tr>
      <w:tr w14:paraId="23D474E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8CD097B">
            <w:pPr>
              <w:spacing w:before="0" w:after="0" w:line="240" w:lineRule="auto"/>
              <w:jc w:val="center"/>
            </w:pPr>
            <w:r>
              <w:rPr>
                <w:rFonts w:ascii="宋体" w:hAnsi="宋体" w:eastAsia="宋体"/>
                <w:b w:val="0"/>
                <w:sz w:val="18"/>
              </w:rPr>
              <w:t>36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517632">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86C816">
            <w:pPr>
              <w:spacing w:before="0" w:after="0" w:line="240" w:lineRule="auto"/>
              <w:jc w:val="left"/>
            </w:pPr>
            <w:r>
              <w:rPr>
                <w:rFonts w:ascii="宋体" w:hAnsi="宋体" w:eastAsia="宋体"/>
                <w:b w:val="0"/>
                <w:sz w:val="18"/>
              </w:rPr>
              <w:t>在线选座入口及时间控制（2）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64E241">
            <w:pPr>
              <w:spacing w:before="0" w:after="0" w:line="240" w:lineRule="auto"/>
              <w:jc w:val="left"/>
            </w:pPr>
            <w:r>
              <w:rPr>
                <w:rFonts w:ascii="宋体" w:hAnsi="宋体" w:eastAsia="宋体"/>
                <w:b w:val="0"/>
                <w:sz w:val="18"/>
              </w:rPr>
              <w:t>未分配基本团时，提示“行程未开始，出行前一天将开放选座”；</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0A31FA">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D038F9">
            <w:pPr>
              <w:spacing w:before="0" w:after="0" w:line="240" w:lineRule="auto"/>
              <w:jc w:val="left"/>
            </w:pPr>
          </w:p>
        </w:tc>
      </w:tr>
      <w:tr w14:paraId="3B4E56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795687">
            <w:pPr>
              <w:spacing w:before="0" w:after="0" w:line="240" w:lineRule="auto"/>
              <w:jc w:val="center"/>
            </w:pPr>
            <w:r>
              <w:rPr>
                <w:rFonts w:ascii="宋体" w:hAnsi="宋体" w:eastAsia="宋体"/>
                <w:b w:val="0"/>
                <w:sz w:val="18"/>
              </w:rPr>
              <w:t>37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69E50C">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2CB69B">
            <w:pPr>
              <w:spacing w:before="0" w:after="0" w:line="240" w:lineRule="auto"/>
              <w:jc w:val="left"/>
            </w:pPr>
            <w:r>
              <w:rPr>
                <w:rFonts w:ascii="宋体" w:hAnsi="宋体" w:eastAsia="宋体"/>
                <w:b w:val="0"/>
                <w:sz w:val="18"/>
              </w:rPr>
              <w:t>在线选座入口及时间控制（3）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665B302">
            <w:pPr>
              <w:spacing w:before="0" w:after="0" w:line="240" w:lineRule="auto"/>
              <w:jc w:val="left"/>
            </w:pPr>
            <w:r>
              <w:rPr>
                <w:rFonts w:ascii="宋体" w:hAnsi="宋体" w:eastAsia="宋体"/>
                <w:b w:val="0"/>
                <w:sz w:val="18"/>
              </w:rPr>
              <w:t>已分配但未到开放时间时，展示具体选座时间；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99CF0F">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85E6CE">
            <w:pPr>
              <w:spacing w:before="0" w:after="0" w:line="240" w:lineRule="auto"/>
              <w:jc w:val="left"/>
            </w:pPr>
          </w:p>
        </w:tc>
      </w:tr>
      <w:tr w14:paraId="5623E3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D5988C">
            <w:pPr>
              <w:spacing w:before="0" w:after="0" w:line="240" w:lineRule="auto"/>
              <w:jc w:val="center"/>
            </w:pPr>
            <w:r>
              <w:rPr>
                <w:rFonts w:ascii="宋体" w:hAnsi="宋体" w:eastAsia="宋体"/>
                <w:b w:val="0"/>
                <w:sz w:val="18"/>
              </w:rPr>
              <w:t>38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391D32">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299C72">
            <w:pPr>
              <w:spacing w:before="0" w:after="0" w:line="240" w:lineRule="auto"/>
              <w:jc w:val="left"/>
            </w:pPr>
            <w:r>
              <w:rPr>
                <w:rFonts w:ascii="宋体" w:hAnsi="宋体" w:eastAsia="宋体"/>
                <w:b w:val="0"/>
                <w:sz w:val="18"/>
              </w:rPr>
              <w:t>在线选座入口及时间控制（4）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0E472AC">
            <w:pPr>
              <w:spacing w:before="0" w:after="0" w:line="240" w:lineRule="auto"/>
              <w:jc w:val="left"/>
            </w:pPr>
            <w:r>
              <w:rPr>
                <w:rFonts w:ascii="宋体" w:hAnsi="宋体" w:eastAsia="宋体"/>
                <w:b w:val="0"/>
                <w:sz w:val="18"/>
              </w:rPr>
              <w:t>开放期间展示选座倒计时并允许选座；</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8AAF6FF">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E76ED3">
            <w:pPr>
              <w:spacing w:before="0" w:after="0" w:line="240" w:lineRule="auto"/>
              <w:jc w:val="left"/>
            </w:pPr>
          </w:p>
        </w:tc>
      </w:tr>
      <w:tr w14:paraId="1E608E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93516AB">
            <w:pPr>
              <w:spacing w:before="0" w:after="0" w:line="240" w:lineRule="auto"/>
              <w:jc w:val="center"/>
            </w:pPr>
            <w:r>
              <w:rPr>
                <w:rFonts w:ascii="宋体" w:hAnsi="宋体" w:eastAsia="宋体"/>
                <w:b w:val="0"/>
                <w:sz w:val="18"/>
              </w:rPr>
              <w:t>39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35DC32">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83CA38F">
            <w:pPr>
              <w:spacing w:before="0" w:after="0" w:line="240" w:lineRule="auto"/>
              <w:jc w:val="left"/>
            </w:pPr>
            <w:r>
              <w:rPr>
                <w:rFonts w:ascii="宋体" w:hAnsi="宋体" w:eastAsia="宋体"/>
                <w:b w:val="0"/>
                <w:sz w:val="18"/>
              </w:rPr>
              <w:t>在线选座入口及时间控制（5）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C3CF89">
            <w:pPr>
              <w:spacing w:before="0" w:after="0" w:line="240" w:lineRule="auto"/>
              <w:jc w:val="left"/>
            </w:pPr>
            <w:r>
              <w:rPr>
                <w:rFonts w:ascii="宋体" w:hAnsi="宋体" w:eastAsia="宋体"/>
                <w:b w:val="0"/>
                <w:sz w:val="18"/>
              </w:rPr>
              <w:t>超过结束时间后展示“选座已结束”，仅可查看座位信息。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A5FD6B">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1A2883">
            <w:pPr>
              <w:spacing w:before="0" w:after="0" w:line="240" w:lineRule="auto"/>
              <w:jc w:val="left"/>
            </w:pPr>
          </w:p>
        </w:tc>
      </w:tr>
      <w:tr w14:paraId="31E104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1A67B3">
            <w:pPr>
              <w:spacing w:before="0" w:after="0" w:line="240" w:lineRule="auto"/>
              <w:jc w:val="center"/>
            </w:pPr>
            <w:r>
              <w:rPr>
                <w:rFonts w:ascii="宋体" w:hAnsi="宋体" w:eastAsia="宋体"/>
                <w:b w:val="0"/>
                <w:sz w:val="18"/>
              </w:rPr>
              <w:t>40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09CFFC">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EC2F5D1">
            <w:pPr>
              <w:spacing w:before="0" w:after="0" w:line="240" w:lineRule="auto"/>
              <w:jc w:val="left"/>
            </w:pPr>
            <w:r>
              <w:rPr>
                <w:rFonts w:ascii="宋体" w:hAnsi="宋体" w:eastAsia="宋体"/>
                <w:b w:val="0"/>
                <w:sz w:val="18"/>
              </w:rPr>
              <w:t>选座页面及座位图（1）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07407E">
            <w:pPr>
              <w:spacing w:before="0" w:after="0" w:line="240" w:lineRule="auto"/>
              <w:jc w:val="left"/>
            </w:pPr>
            <w:r>
              <w:rPr>
                <w:rFonts w:ascii="宋体" w:hAnsi="宋体" w:eastAsia="宋体"/>
                <w:b w:val="0"/>
                <w:sz w:val="18"/>
              </w:rPr>
              <w:t>页面正确展示车牌号、车辆编号、座位数及全部出行人、同行人姓名，已选人员显示座位外部编号，未选人员显示“未选”。</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D31187">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2C4A24">
            <w:pPr>
              <w:spacing w:before="0" w:after="0" w:line="240" w:lineRule="auto"/>
              <w:jc w:val="left"/>
            </w:pPr>
          </w:p>
        </w:tc>
      </w:tr>
      <w:tr w14:paraId="136860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658227">
            <w:pPr>
              <w:spacing w:before="0" w:after="0" w:line="240" w:lineRule="auto"/>
              <w:jc w:val="center"/>
            </w:pPr>
            <w:r>
              <w:rPr>
                <w:rFonts w:ascii="宋体" w:hAnsi="宋体" w:eastAsia="宋体"/>
                <w:b w:val="0"/>
                <w:sz w:val="18"/>
              </w:rPr>
              <w:t>41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DA333A">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B296170">
            <w:pPr>
              <w:spacing w:before="0" w:after="0" w:line="240" w:lineRule="auto"/>
              <w:jc w:val="left"/>
            </w:pPr>
            <w:r>
              <w:rPr>
                <w:rFonts w:ascii="宋体" w:hAnsi="宋体" w:eastAsia="宋体"/>
                <w:b w:val="0"/>
                <w:sz w:val="18"/>
              </w:rPr>
              <w:t>选座页面及座位图（2）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BD3CAEE">
            <w:pPr>
              <w:spacing w:before="0" w:after="0" w:line="240" w:lineRule="auto"/>
              <w:jc w:val="left"/>
            </w:pPr>
            <w:r>
              <w:rPr>
                <w:rFonts w:ascii="宋体" w:hAnsi="宋体" w:eastAsia="宋体"/>
                <w:b w:val="0"/>
                <w:sz w:val="18"/>
              </w:rPr>
              <w:t>车辆座位图布局、外部编号及座位状态与OP端配置一致，禁用或已被其他乘客占用的座位不可选择，可用且未占用的座位可正常选择，当前订单已选座位展示正确。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A2F84E">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8B07DF9">
            <w:pPr>
              <w:spacing w:before="0" w:after="0" w:line="240" w:lineRule="auto"/>
              <w:jc w:val="left"/>
            </w:pPr>
          </w:p>
        </w:tc>
      </w:tr>
      <w:tr w14:paraId="57E423D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086F57">
            <w:pPr>
              <w:spacing w:before="0" w:after="0" w:line="240" w:lineRule="auto"/>
              <w:jc w:val="center"/>
            </w:pPr>
            <w:r>
              <w:rPr>
                <w:rFonts w:ascii="宋体" w:hAnsi="宋体" w:eastAsia="宋体"/>
                <w:b w:val="0"/>
                <w:sz w:val="18"/>
              </w:rPr>
              <w:t>42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5B8B215">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B4E222">
            <w:pPr>
              <w:spacing w:before="0" w:after="0" w:line="240" w:lineRule="auto"/>
              <w:jc w:val="left"/>
            </w:pPr>
            <w:r>
              <w:rPr>
                <w:rFonts w:ascii="宋体" w:hAnsi="宋体" w:eastAsia="宋体"/>
                <w:b w:val="0"/>
                <w:sz w:val="18"/>
              </w:rPr>
              <w:t>选座确认限制及日志（1）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CC8D41">
            <w:pPr>
              <w:spacing w:before="0" w:after="0" w:line="240" w:lineRule="auto"/>
              <w:jc w:val="left"/>
            </w:pPr>
            <w:r>
              <w:rPr>
                <w:rFonts w:ascii="宋体" w:hAnsi="宋体" w:eastAsia="宋体"/>
                <w:b w:val="0"/>
                <w:sz w:val="18"/>
              </w:rPr>
              <w:t>确认成功的座位不可自行更改，完成选座后再次进入，仅展示已选座位及人员信息，并提示联系指定客服电话调整。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D09755">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825ED3A">
            <w:pPr>
              <w:spacing w:before="0" w:after="0" w:line="240" w:lineRule="auto"/>
              <w:jc w:val="left"/>
            </w:pPr>
          </w:p>
        </w:tc>
      </w:tr>
      <w:tr w14:paraId="4650FA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87E54C">
            <w:pPr>
              <w:spacing w:before="0" w:after="0" w:line="240" w:lineRule="auto"/>
              <w:jc w:val="center"/>
            </w:pPr>
            <w:r>
              <w:rPr>
                <w:rFonts w:ascii="宋体" w:hAnsi="宋体" w:eastAsia="宋体"/>
                <w:b w:val="0"/>
                <w:sz w:val="18"/>
              </w:rPr>
              <w:t>43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2EEE2D">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7C2AF4">
            <w:pPr>
              <w:spacing w:before="0" w:after="0" w:line="240" w:lineRule="auto"/>
              <w:jc w:val="left"/>
            </w:pPr>
            <w:r>
              <w:rPr>
                <w:rFonts w:ascii="宋体" w:hAnsi="宋体" w:eastAsia="宋体"/>
                <w:b w:val="0"/>
                <w:sz w:val="18"/>
              </w:rPr>
              <w:t>选座确认限制及日志（2）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FB0122">
            <w:pPr>
              <w:spacing w:before="0" w:after="0" w:line="240" w:lineRule="auto"/>
              <w:jc w:val="left"/>
            </w:pPr>
            <w:r>
              <w:rPr>
                <w:rFonts w:ascii="宋体" w:hAnsi="宋体" w:eastAsia="宋体"/>
                <w:b w:val="0"/>
                <w:sz w:val="18"/>
              </w:rPr>
              <w:t>部分人员已确认选座时，可继续为尚未选座的人员选座。</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07A5D3">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050737">
            <w:pPr>
              <w:spacing w:before="0" w:after="0" w:line="240" w:lineRule="auto"/>
              <w:jc w:val="left"/>
            </w:pPr>
          </w:p>
        </w:tc>
      </w:tr>
      <w:tr w14:paraId="4479C9D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E79155">
            <w:pPr>
              <w:spacing w:before="0" w:after="0" w:line="240" w:lineRule="auto"/>
              <w:jc w:val="center"/>
            </w:pPr>
            <w:r>
              <w:rPr>
                <w:rFonts w:ascii="宋体" w:hAnsi="宋体" w:eastAsia="宋体"/>
                <w:b w:val="0"/>
                <w:sz w:val="18"/>
              </w:rPr>
              <w:t>44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30FAC8">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72EE1D">
            <w:pPr>
              <w:spacing w:before="0" w:after="0" w:line="240" w:lineRule="auto"/>
              <w:jc w:val="left"/>
            </w:pPr>
            <w:r>
              <w:rPr>
                <w:rFonts w:ascii="宋体" w:hAnsi="宋体" w:eastAsia="宋体"/>
                <w:b w:val="0"/>
                <w:sz w:val="18"/>
              </w:rPr>
              <w:t>选座确认限制及日志（3）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AE938A">
            <w:pPr>
              <w:spacing w:before="0" w:after="0" w:line="240" w:lineRule="auto"/>
              <w:jc w:val="left"/>
            </w:pPr>
            <w:r>
              <w:rPr>
                <w:rFonts w:ascii="宋体" w:hAnsi="宋体" w:eastAsia="宋体"/>
                <w:b w:val="0"/>
                <w:sz w:val="18"/>
              </w:rPr>
              <w:t>多日基本团仅第一天允许选座，后续日期仅可查看；</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E71BC2C">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4763A9C">
            <w:pPr>
              <w:spacing w:before="0" w:after="0" w:line="240" w:lineRule="auto"/>
              <w:jc w:val="left"/>
            </w:pPr>
          </w:p>
        </w:tc>
      </w:tr>
      <w:tr w14:paraId="70350E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A34FD7">
            <w:pPr>
              <w:spacing w:before="0" w:after="0" w:line="240" w:lineRule="auto"/>
              <w:jc w:val="center"/>
            </w:pPr>
            <w:r>
              <w:rPr>
                <w:rFonts w:ascii="宋体" w:hAnsi="宋体" w:eastAsia="宋体"/>
                <w:b w:val="0"/>
                <w:sz w:val="18"/>
              </w:rPr>
              <w:t>45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C5E519">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29BDA2">
            <w:pPr>
              <w:spacing w:before="0" w:after="0" w:line="240" w:lineRule="auto"/>
              <w:jc w:val="left"/>
            </w:pPr>
            <w:r>
              <w:rPr>
                <w:rFonts w:ascii="宋体" w:hAnsi="宋体" w:eastAsia="宋体"/>
                <w:b w:val="0"/>
                <w:sz w:val="18"/>
              </w:rPr>
              <w:t>选座确认限制及日志（4）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A6D18B">
            <w:pPr>
              <w:spacing w:before="0" w:after="0" w:line="240" w:lineRule="auto"/>
              <w:jc w:val="left"/>
            </w:pPr>
            <w:r>
              <w:rPr>
                <w:rFonts w:ascii="宋体" w:hAnsi="宋体" w:eastAsia="宋体"/>
                <w:b w:val="0"/>
                <w:sz w:val="18"/>
              </w:rPr>
              <w:t>超过选座时间后不可修改。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028204">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8FD016">
            <w:pPr>
              <w:spacing w:before="0" w:after="0" w:line="240" w:lineRule="auto"/>
              <w:jc w:val="left"/>
            </w:pPr>
          </w:p>
        </w:tc>
      </w:tr>
      <w:tr w14:paraId="4E1589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01FE6F">
            <w:pPr>
              <w:spacing w:before="0" w:after="0" w:line="240" w:lineRule="auto"/>
              <w:jc w:val="center"/>
            </w:pPr>
            <w:r>
              <w:rPr>
                <w:rFonts w:ascii="宋体" w:hAnsi="宋体" w:eastAsia="宋体"/>
                <w:b w:val="0"/>
                <w:sz w:val="18"/>
              </w:rPr>
              <w:t>46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7992B1">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5677B80">
            <w:pPr>
              <w:spacing w:before="0" w:after="0" w:line="240" w:lineRule="auto"/>
              <w:jc w:val="left"/>
            </w:pPr>
            <w:r>
              <w:rPr>
                <w:rFonts w:ascii="宋体" w:hAnsi="宋体" w:eastAsia="宋体"/>
                <w:b w:val="0"/>
                <w:sz w:val="18"/>
              </w:rPr>
              <w:t>选座确认限制及日志（5）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7E7EFE">
            <w:pPr>
              <w:spacing w:before="0" w:after="0" w:line="240" w:lineRule="auto"/>
              <w:jc w:val="left"/>
            </w:pPr>
            <w:r>
              <w:rPr>
                <w:rFonts w:ascii="宋体" w:hAnsi="宋体" w:eastAsia="宋体"/>
                <w:b w:val="0"/>
                <w:sz w:val="18"/>
              </w:rPr>
              <w:t>选座成功后，OP端日志同步记录操作时间、操作端口、订单号、客人姓名、操作类型、原座位、新座位及操作账号，记录与实际操作一致。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701AE7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842E0ED">
            <w:pPr>
              <w:spacing w:before="0" w:after="0" w:line="240" w:lineRule="auto"/>
              <w:jc w:val="left"/>
            </w:pPr>
          </w:p>
        </w:tc>
      </w:tr>
      <w:tr w14:paraId="3032EF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AA1B6D4">
            <w:pPr>
              <w:spacing w:before="0" w:after="0" w:line="240" w:lineRule="auto"/>
              <w:jc w:val="center"/>
            </w:pPr>
            <w:r>
              <w:rPr>
                <w:rFonts w:ascii="宋体" w:hAnsi="宋体" w:eastAsia="宋体"/>
                <w:b w:val="0"/>
                <w:sz w:val="18"/>
              </w:rPr>
              <w:t>47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2B0FA7">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B7E4E7">
            <w:pPr>
              <w:spacing w:before="0" w:after="0" w:line="240" w:lineRule="auto"/>
              <w:jc w:val="left"/>
            </w:pPr>
            <w:r>
              <w:rPr>
                <w:rFonts w:ascii="宋体" w:hAnsi="宋体" w:eastAsia="宋体"/>
                <w:b w:val="0"/>
                <w:sz w:val="18"/>
              </w:rPr>
              <w:t>找到车辆（1）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DDA5A6">
            <w:pPr>
              <w:spacing w:before="0" w:after="0" w:line="240" w:lineRule="auto"/>
              <w:jc w:val="left"/>
            </w:pPr>
            <w:r>
              <w:rPr>
                <w:rFonts w:ascii="宋体" w:hAnsi="宋体" w:eastAsia="宋体"/>
                <w:b w:val="0"/>
                <w:sz w:val="18"/>
              </w:rPr>
              <w:t>页面可正常展示用户位置及车辆位置，未获取定位权限时可触发系统授权提示。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2F9F8B">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FFA0B4">
            <w:pPr>
              <w:spacing w:before="0" w:after="0" w:line="240" w:lineRule="auto"/>
              <w:jc w:val="left"/>
            </w:pPr>
          </w:p>
        </w:tc>
      </w:tr>
      <w:tr w14:paraId="4AE3FF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BCB7B7">
            <w:pPr>
              <w:spacing w:before="0" w:after="0" w:line="240" w:lineRule="auto"/>
              <w:jc w:val="center"/>
            </w:pPr>
            <w:r>
              <w:rPr>
                <w:rFonts w:ascii="宋体" w:hAnsi="宋体" w:eastAsia="宋体"/>
                <w:b w:val="0"/>
                <w:sz w:val="18"/>
              </w:rPr>
              <w:t>48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F895117">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6E5CFF">
            <w:pPr>
              <w:spacing w:before="0" w:after="0" w:line="240" w:lineRule="auto"/>
              <w:jc w:val="left"/>
            </w:pPr>
            <w:r>
              <w:rPr>
                <w:rFonts w:ascii="宋体" w:hAnsi="宋体" w:eastAsia="宋体"/>
                <w:b w:val="0"/>
                <w:sz w:val="18"/>
              </w:rPr>
              <w:t>找到车辆（2）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90A3AC">
            <w:pPr>
              <w:spacing w:before="0" w:after="0" w:line="240" w:lineRule="auto"/>
              <w:jc w:val="left"/>
            </w:pPr>
            <w:r>
              <w:rPr>
                <w:rFonts w:ascii="宋体" w:hAnsi="宋体" w:eastAsia="宋体"/>
                <w:b w:val="0"/>
                <w:sz w:val="18"/>
              </w:rPr>
              <w:t>车辆地址及定位更新时间与当前车辆对应的Motive数据一致，时间格式符合需求。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7DDE76">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89C42B">
            <w:pPr>
              <w:spacing w:before="0" w:after="0" w:line="240" w:lineRule="auto"/>
              <w:jc w:val="left"/>
            </w:pPr>
          </w:p>
        </w:tc>
      </w:tr>
      <w:tr w14:paraId="3B9E91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BD00FE">
            <w:pPr>
              <w:spacing w:before="0" w:after="0" w:line="240" w:lineRule="auto"/>
              <w:jc w:val="center"/>
            </w:pPr>
            <w:r>
              <w:rPr>
                <w:rFonts w:ascii="宋体" w:hAnsi="宋体" w:eastAsia="宋体"/>
                <w:b w:val="0"/>
                <w:sz w:val="18"/>
              </w:rPr>
              <w:t>49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0CE7D31">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A8B4E2">
            <w:pPr>
              <w:spacing w:before="0" w:after="0" w:line="240" w:lineRule="auto"/>
              <w:jc w:val="left"/>
            </w:pPr>
            <w:r>
              <w:rPr>
                <w:rFonts w:ascii="宋体" w:hAnsi="宋体" w:eastAsia="宋体"/>
                <w:b w:val="0"/>
                <w:sz w:val="18"/>
              </w:rPr>
              <w:t>找到车辆（3）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C3123A">
            <w:pPr>
              <w:spacing w:before="0" w:after="0" w:line="240" w:lineRule="auto"/>
              <w:jc w:val="left"/>
            </w:pPr>
            <w:r>
              <w:rPr>
                <w:rFonts w:ascii="宋体" w:hAnsi="宋体" w:eastAsia="宋体"/>
                <w:b w:val="0"/>
                <w:sz w:val="18"/>
              </w:rPr>
              <w:t>点击导航，可携带车辆经纬度跳转至第三方地图；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FEB944">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910AA2">
            <w:pPr>
              <w:spacing w:before="0" w:after="0" w:line="240" w:lineRule="auto"/>
              <w:jc w:val="left"/>
            </w:pPr>
          </w:p>
        </w:tc>
      </w:tr>
      <w:tr w14:paraId="18D8E3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316F8E4">
            <w:pPr>
              <w:spacing w:before="0" w:after="0" w:line="240" w:lineRule="auto"/>
              <w:jc w:val="center"/>
            </w:pPr>
            <w:r>
              <w:rPr>
                <w:rFonts w:ascii="宋体" w:hAnsi="宋体" w:eastAsia="宋体"/>
                <w:b w:val="0"/>
                <w:sz w:val="18"/>
              </w:rPr>
              <w:t>50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B250C46">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A18D52">
            <w:pPr>
              <w:spacing w:before="0" w:after="0" w:line="240" w:lineRule="auto"/>
              <w:jc w:val="left"/>
            </w:pPr>
            <w:r>
              <w:rPr>
                <w:rFonts w:ascii="宋体" w:hAnsi="宋体" w:eastAsia="宋体"/>
                <w:b w:val="0"/>
                <w:sz w:val="18"/>
              </w:rPr>
              <w:t>找到车辆（4）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32D4DB">
            <w:pPr>
              <w:spacing w:before="0" w:after="0" w:line="240" w:lineRule="auto"/>
              <w:jc w:val="left"/>
            </w:pPr>
            <w:r>
              <w:rPr>
                <w:rFonts w:ascii="宋体" w:hAnsi="宋体" w:eastAsia="宋体"/>
                <w:b w:val="0"/>
                <w:sz w:val="18"/>
              </w:rPr>
              <w:t>车牌号、车辆编号、司机及导游信息与基本团分配结果一致，点击司导电话图标可调用系统拨号功能。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ECC658">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86AF12">
            <w:pPr>
              <w:spacing w:before="0" w:after="0" w:line="240" w:lineRule="auto"/>
              <w:jc w:val="left"/>
            </w:pPr>
          </w:p>
        </w:tc>
      </w:tr>
      <w:tr w14:paraId="34CD65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C9F764">
            <w:pPr>
              <w:spacing w:before="0" w:after="0" w:line="240" w:lineRule="auto"/>
              <w:jc w:val="center"/>
            </w:pPr>
            <w:r>
              <w:rPr>
                <w:rFonts w:ascii="宋体" w:hAnsi="宋体" w:eastAsia="宋体"/>
                <w:b w:val="0"/>
                <w:sz w:val="18"/>
              </w:rPr>
              <w:t>51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7F34D6">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BEAB14">
            <w:pPr>
              <w:spacing w:before="0" w:after="0" w:line="240" w:lineRule="auto"/>
              <w:jc w:val="left"/>
            </w:pPr>
            <w:r>
              <w:rPr>
                <w:rFonts w:ascii="宋体" w:hAnsi="宋体" w:eastAsia="宋体"/>
                <w:b w:val="0"/>
                <w:sz w:val="18"/>
              </w:rPr>
              <w:t>到站时间（1）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DC8D8E">
            <w:pPr>
              <w:spacing w:before="0" w:after="0" w:line="240" w:lineRule="auto"/>
              <w:jc w:val="left"/>
            </w:pPr>
            <w:r>
              <w:rPr>
                <w:rFonts w:ascii="宋体" w:hAnsi="宋体" w:eastAsia="宋体"/>
                <w:b w:val="0"/>
                <w:sz w:val="18"/>
              </w:rPr>
              <w:t>地图正确展示用户位置、车辆位置及上车点位置，定位授权流程正常。</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68FEE3">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EDA3A8">
            <w:pPr>
              <w:spacing w:before="0" w:after="0" w:line="240" w:lineRule="auto"/>
              <w:jc w:val="left"/>
            </w:pPr>
          </w:p>
        </w:tc>
      </w:tr>
      <w:tr w14:paraId="4C3163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510169">
            <w:pPr>
              <w:spacing w:before="0" w:after="0" w:line="240" w:lineRule="auto"/>
              <w:jc w:val="center"/>
            </w:pPr>
            <w:r>
              <w:rPr>
                <w:rFonts w:ascii="宋体" w:hAnsi="宋体" w:eastAsia="宋体"/>
                <w:b w:val="0"/>
                <w:sz w:val="18"/>
              </w:rPr>
              <w:t>52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1EA24D">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B783EC">
            <w:pPr>
              <w:spacing w:before="0" w:after="0" w:line="240" w:lineRule="auto"/>
              <w:jc w:val="left"/>
            </w:pPr>
            <w:r>
              <w:rPr>
                <w:rFonts w:ascii="宋体" w:hAnsi="宋体" w:eastAsia="宋体"/>
                <w:b w:val="0"/>
                <w:sz w:val="18"/>
              </w:rPr>
              <w:t>到站时间（2）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5F7FCF">
            <w:pPr>
              <w:spacing w:before="0" w:after="0" w:line="240" w:lineRule="auto"/>
              <w:jc w:val="left"/>
            </w:pPr>
            <w:r>
              <w:rPr>
                <w:rFonts w:ascii="宋体" w:hAnsi="宋体" w:eastAsia="宋体"/>
                <w:b w:val="0"/>
                <w:sz w:val="18"/>
              </w:rPr>
              <w:t>页面根据车辆定位展示下一站及用户上车点的预计到达时间、剩余时长和距离；</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33205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A45417">
            <w:pPr>
              <w:spacing w:before="0" w:after="0" w:line="240" w:lineRule="auto"/>
              <w:jc w:val="left"/>
            </w:pPr>
          </w:p>
        </w:tc>
      </w:tr>
      <w:tr w14:paraId="49D739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F0FEBD">
            <w:pPr>
              <w:spacing w:before="0" w:after="0" w:line="240" w:lineRule="auto"/>
              <w:jc w:val="center"/>
            </w:pPr>
            <w:r>
              <w:rPr>
                <w:rFonts w:ascii="宋体" w:hAnsi="宋体" w:eastAsia="宋体"/>
                <w:b w:val="0"/>
                <w:sz w:val="18"/>
              </w:rPr>
              <w:t>53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DC25FF">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4C37AB">
            <w:pPr>
              <w:spacing w:before="0" w:after="0" w:line="240" w:lineRule="auto"/>
              <w:jc w:val="left"/>
            </w:pPr>
            <w:r>
              <w:rPr>
                <w:rFonts w:ascii="宋体" w:hAnsi="宋体" w:eastAsia="宋体"/>
                <w:b w:val="0"/>
                <w:sz w:val="18"/>
              </w:rPr>
              <w:t>到站时间（3）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662822">
            <w:pPr>
              <w:spacing w:before="0" w:after="0" w:line="240" w:lineRule="auto"/>
              <w:jc w:val="left"/>
            </w:pPr>
            <w:r>
              <w:rPr>
                <w:rFonts w:ascii="宋体" w:hAnsi="宋体" w:eastAsia="宋体"/>
                <w:b w:val="0"/>
                <w:sz w:val="18"/>
              </w:rPr>
              <w:t>车辆到达上车点后展示相应提示并保留下一站信息，到达终点后展示“车辆已到达终点”。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73CE6D">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E8B38C">
            <w:pPr>
              <w:spacing w:before="0" w:after="0" w:line="240" w:lineRule="auto"/>
              <w:jc w:val="left"/>
            </w:pPr>
          </w:p>
        </w:tc>
      </w:tr>
      <w:tr w14:paraId="3159A1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7F645D">
            <w:pPr>
              <w:spacing w:before="0" w:after="0" w:line="240" w:lineRule="auto"/>
              <w:jc w:val="center"/>
            </w:pPr>
            <w:r>
              <w:rPr>
                <w:rFonts w:ascii="宋体" w:hAnsi="宋体" w:eastAsia="宋体"/>
                <w:b w:val="0"/>
                <w:sz w:val="18"/>
              </w:rPr>
              <w:t>54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CA496E7">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F04D46">
            <w:pPr>
              <w:spacing w:before="0" w:after="0" w:line="240" w:lineRule="auto"/>
              <w:jc w:val="left"/>
            </w:pPr>
            <w:r>
              <w:rPr>
                <w:rFonts w:ascii="宋体" w:hAnsi="宋体" w:eastAsia="宋体"/>
                <w:b w:val="0"/>
                <w:sz w:val="18"/>
              </w:rPr>
              <w:t>到站时间（4）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94A722">
            <w:pPr>
              <w:spacing w:before="0" w:after="0" w:line="240" w:lineRule="auto"/>
              <w:jc w:val="left"/>
            </w:pPr>
            <w:r>
              <w:rPr>
                <w:rFonts w:ascii="宋体" w:hAnsi="宋体" w:eastAsia="宋体"/>
                <w:b w:val="0"/>
                <w:sz w:val="18"/>
              </w:rPr>
              <w:t>上车时间、上车点或酒店名称与行程单一致，点击“前往上车点”可携带对应经纬度跳转至第三方地图，车辆及司导信息展示正确。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1FB41C">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E15C1F">
            <w:pPr>
              <w:spacing w:before="0" w:after="0" w:line="240" w:lineRule="auto"/>
              <w:jc w:val="left"/>
            </w:pPr>
          </w:p>
        </w:tc>
      </w:tr>
      <w:tr w14:paraId="62D2D6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7A4B20">
            <w:pPr>
              <w:spacing w:before="0" w:after="0" w:line="240" w:lineRule="auto"/>
              <w:jc w:val="center"/>
            </w:pPr>
            <w:r>
              <w:rPr>
                <w:rFonts w:ascii="宋体" w:hAnsi="宋体" w:eastAsia="宋体"/>
                <w:b w:val="0"/>
                <w:sz w:val="18"/>
              </w:rPr>
              <w:t>55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8285E9">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742864">
            <w:pPr>
              <w:spacing w:before="0" w:after="0" w:line="240" w:lineRule="auto"/>
              <w:jc w:val="left"/>
            </w:pPr>
            <w:r>
              <w:rPr>
                <w:rFonts w:ascii="宋体" w:hAnsi="宋体" w:eastAsia="宋体"/>
                <w:b w:val="0"/>
                <w:sz w:val="18"/>
              </w:rPr>
              <w:t>语音导览（1）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81AE1C">
            <w:pPr>
              <w:spacing w:before="0" w:after="0" w:line="240" w:lineRule="auto"/>
              <w:jc w:val="left"/>
            </w:pPr>
            <w:r>
              <w:rPr>
                <w:rFonts w:ascii="宋体" w:hAnsi="宋体" w:eastAsia="宋体"/>
                <w:b w:val="0"/>
                <w:sz w:val="18"/>
              </w:rPr>
              <w:t>景点列表与订单行程关联的基本团及出团通知书保持一致，多日行程按天展示切换栏，单日行程隐藏切换栏，默认定位当天景点。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8992DF">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73D785">
            <w:pPr>
              <w:spacing w:before="0" w:after="0" w:line="240" w:lineRule="auto"/>
              <w:jc w:val="left"/>
            </w:pPr>
          </w:p>
        </w:tc>
      </w:tr>
      <w:tr w14:paraId="7446B1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EBB48B">
            <w:pPr>
              <w:spacing w:before="0" w:after="0" w:line="240" w:lineRule="auto"/>
              <w:jc w:val="center"/>
            </w:pPr>
            <w:r>
              <w:rPr>
                <w:rFonts w:ascii="宋体" w:hAnsi="宋体" w:eastAsia="宋体"/>
                <w:b w:val="0"/>
                <w:sz w:val="18"/>
              </w:rPr>
              <w:t>56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574509">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B49C4A">
            <w:pPr>
              <w:spacing w:before="0" w:after="0" w:line="240" w:lineRule="auto"/>
              <w:jc w:val="left"/>
            </w:pPr>
            <w:r>
              <w:rPr>
                <w:rFonts w:ascii="宋体" w:hAnsi="宋体" w:eastAsia="宋体"/>
                <w:b w:val="0"/>
                <w:sz w:val="18"/>
              </w:rPr>
              <w:t>语音导览（2）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281A0C">
            <w:pPr>
              <w:spacing w:before="0" w:after="0" w:line="240" w:lineRule="auto"/>
              <w:jc w:val="left"/>
            </w:pPr>
            <w:r>
              <w:rPr>
                <w:rFonts w:ascii="宋体" w:hAnsi="宋体" w:eastAsia="宋体"/>
                <w:b w:val="0"/>
                <w:sz w:val="18"/>
              </w:rPr>
              <w:t>景点名称、图片、游览时间、地址及详情介绍与OP端“资源中心—景点”配置一致；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342084">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998B9E">
            <w:pPr>
              <w:spacing w:before="0" w:after="0" w:line="240" w:lineRule="auto"/>
              <w:jc w:val="left"/>
            </w:pPr>
          </w:p>
        </w:tc>
      </w:tr>
      <w:tr w14:paraId="5917E9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7032BC">
            <w:pPr>
              <w:spacing w:before="0" w:after="0" w:line="240" w:lineRule="auto"/>
              <w:jc w:val="center"/>
            </w:pPr>
            <w:r>
              <w:rPr>
                <w:rFonts w:ascii="宋体" w:hAnsi="宋体" w:eastAsia="宋体"/>
                <w:b w:val="0"/>
                <w:sz w:val="18"/>
              </w:rPr>
              <w:t>57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A68547">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C91F74">
            <w:pPr>
              <w:spacing w:before="0" w:after="0" w:line="240" w:lineRule="auto"/>
              <w:jc w:val="left"/>
            </w:pPr>
            <w:r>
              <w:rPr>
                <w:rFonts w:ascii="宋体" w:hAnsi="宋体" w:eastAsia="宋体"/>
                <w:b w:val="0"/>
                <w:sz w:val="18"/>
              </w:rPr>
              <w:t>语音导览（3）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1BD64C">
            <w:pPr>
              <w:spacing w:before="0" w:after="0" w:line="240" w:lineRule="auto"/>
              <w:jc w:val="left"/>
            </w:pPr>
            <w:r>
              <w:rPr>
                <w:rFonts w:ascii="宋体" w:hAnsi="宋体" w:eastAsia="宋体"/>
                <w:b w:val="0"/>
                <w:sz w:val="18"/>
              </w:rPr>
              <w:t>无头图时展示第一张图片，无图片时展示默认图片，未配置的可选字段按要求隐藏。</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F6676D0">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8E925A6">
            <w:pPr>
              <w:spacing w:before="0" w:after="0" w:line="240" w:lineRule="auto"/>
              <w:jc w:val="left"/>
            </w:pPr>
          </w:p>
        </w:tc>
      </w:tr>
      <w:tr w14:paraId="5F1518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80D8739">
            <w:pPr>
              <w:spacing w:before="0" w:after="0" w:line="240" w:lineRule="auto"/>
              <w:jc w:val="center"/>
            </w:pPr>
            <w:r>
              <w:rPr>
                <w:rFonts w:ascii="宋体" w:hAnsi="宋体" w:eastAsia="宋体"/>
                <w:b w:val="0"/>
                <w:sz w:val="18"/>
              </w:rPr>
              <w:t>58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5DF1D8">
            <w:pPr>
              <w:spacing w:before="0" w:after="0" w:line="240" w:lineRule="auto"/>
              <w:jc w:val="left"/>
            </w:pPr>
            <w:r>
              <w:rPr>
                <w:rFonts w:ascii="宋体" w:hAnsi="宋体" w:eastAsia="宋体"/>
                <w:b w:val="0"/>
                <w:sz w:val="18"/>
              </w:rPr>
              <w:t>APP服务页面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B7290A">
            <w:pPr>
              <w:spacing w:before="0" w:after="0" w:line="240" w:lineRule="auto"/>
              <w:jc w:val="left"/>
            </w:pPr>
            <w:r>
              <w:rPr>
                <w:rFonts w:ascii="宋体" w:hAnsi="宋体" w:eastAsia="宋体"/>
                <w:b w:val="0"/>
                <w:sz w:val="18"/>
              </w:rPr>
              <w:t>语音导览（4）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50C6EF">
            <w:pPr>
              <w:spacing w:before="0" w:after="0" w:line="240" w:lineRule="auto"/>
              <w:jc w:val="left"/>
            </w:pPr>
            <w:r>
              <w:rPr>
                <w:rFonts w:ascii="宋体" w:hAnsi="宋体" w:eastAsia="宋体"/>
                <w:b w:val="0"/>
                <w:sz w:val="18"/>
              </w:rPr>
              <w:t>已配置MP3音频可正常播放，示例订单标识展示正确。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1BDE9E">
            <w:pPr>
              <w:spacing w:before="0" w:after="0" w:line="240" w:lineRule="auto"/>
              <w:jc w:val="center"/>
            </w:pPr>
            <w:r>
              <w:rPr>
                <w:rFonts w:hint="eastAsia"/>
                <w:b w:val="0"/>
                <w:sz w:val="18"/>
                <w:lang w:eastAsia="zh-CN"/>
              </w:rPr>
              <w:t>□</w:t>
            </w: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E2C3A1">
            <w:pPr>
              <w:spacing w:before="0" w:after="0" w:line="240" w:lineRule="auto"/>
              <w:jc w:val="left"/>
            </w:pPr>
          </w:p>
        </w:tc>
      </w:tr>
      <w:tr w14:paraId="2A3D30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686488">
            <w:pPr>
              <w:spacing w:before="0" w:after="0" w:line="240" w:lineRule="auto"/>
              <w:jc w:val="center"/>
            </w:pPr>
            <w:r>
              <w:rPr>
                <w:rFonts w:ascii="宋体" w:hAnsi="宋体" w:eastAsia="宋体"/>
                <w:b w:val="0"/>
                <w:sz w:val="18"/>
              </w:rPr>
              <w:t>59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E2289DC">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8C3203">
            <w:pPr>
              <w:spacing w:before="0" w:after="0" w:line="240" w:lineRule="auto"/>
              <w:jc w:val="left"/>
            </w:pPr>
            <w:r>
              <w:rPr>
                <w:rFonts w:ascii="宋体" w:hAnsi="宋体" w:eastAsia="宋体"/>
                <w:b w:val="0"/>
                <w:sz w:val="18"/>
              </w:rPr>
              <w:t>基础信息及功能入口（1）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22C85E">
            <w:pPr>
              <w:spacing w:before="0" w:after="0" w:line="240" w:lineRule="auto"/>
              <w:jc w:val="left"/>
            </w:pPr>
            <w:r>
              <w:rPr>
                <w:rFonts w:ascii="宋体" w:hAnsi="宋体" w:eastAsia="宋体"/>
                <w:b w:val="0"/>
                <w:sz w:val="18"/>
              </w:rPr>
              <w:t>产品类型、产品名称、订单号、出行日期及行程状态展示正确，产品名称超长处理及日期格式符合需求。</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662A1E1">
            <w:pPr>
              <w:spacing w:before="0" w:after="0" w:line="240" w:lineRule="auto"/>
              <w:jc w:val="center"/>
            </w:pPr>
            <w:r>
              <w:rPr>
                <w:rFonts w:hint="eastAsia"/>
                <w:b w:val="0"/>
                <w:sz w:val="18"/>
                <w:lang w:eastAsia="zh-CN"/>
              </w:rPr>
              <w:t>□</w:t>
            </w: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7FD736">
            <w:pPr>
              <w:spacing w:before="0" w:after="0" w:line="240" w:lineRule="auto"/>
              <w:jc w:val="left"/>
            </w:pPr>
          </w:p>
        </w:tc>
      </w:tr>
      <w:tr w14:paraId="30ADA8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ABE2A1">
            <w:pPr>
              <w:spacing w:before="0" w:after="0" w:line="240" w:lineRule="auto"/>
              <w:jc w:val="center"/>
            </w:pPr>
            <w:r>
              <w:rPr>
                <w:rFonts w:ascii="宋体" w:hAnsi="宋体" w:eastAsia="宋体"/>
                <w:b w:val="0"/>
                <w:sz w:val="18"/>
              </w:rPr>
              <w:t>60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A198A4">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7243B9">
            <w:pPr>
              <w:spacing w:before="0" w:after="0" w:line="240" w:lineRule="auto"/>
              <w:jc w:val="left"/>
            </w:pPr>
            <w:r>
              <w:rPr>
                <w:rFonts w:ascii="宋体" w:hAnsi="宋体" w:eastAsia="宋体"/>
                <w:b w:val="0"/>
                <w:sz w:val="18"/>
              </w:rPr>
              <w:t>基础信息及功能入口（2）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F3A719">
            <w:pPr>
              <w:spacing w:before="0" w:after="0" w:line="240" w:lineRule="auto"/>
              <w:jc w:val="left"/>
            </w:pPr>
            <w:r>
              <w:rPr>
                <w:rFonts w:ascii="宋体" w:hAnsi="宋体" w:eastAsia="宋体"/>
                <w:b w:val="0"/>
                <w:sz w:val="18"/>
              </w:rPr>
              <w:t>行前贴士、在线选座、找到车辆、到站时间及语音导览按订单类型与配置展示，跳转正常；</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61C57B">
            <w:pPr>
              <w:spacing w:before="0" w:after="0" w:line="240" w:lineRule="auto"/>
              <w:jc w:val="center"/>
            </w:pPr>
            <w:r>
              <w:rPr>
                <w:rFonts w:hint="eastAsia"/>
                <w:b w:val="0"/>
                <w:sz w:val="18"/>
                <w:lang w:eastAsia="zh-CN"/>
              </w:rPr>
              <w:t>□</w:t>
            </w: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F084A0">
            <w:pPr>
              <w:spacing w:before="0" w:after="0" w:line="240" w:lineRule="auto"/>
              <w:jc w:val="left"/>
            </w:pPr>
          </w:p>
        </w:tc>
      </w:tr>
      <w:tr w14:paraId="1CE0C4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7EB3DD">
            <w:pPr>
              <w:spacing w:before="0" w:after="0" w:line="240" w:lineRule="auto"/>
              <w:jc w:val="center"/>
            </w:pPr>
            <w:r>
              <w:rPr>
                <w:rFonts w:ascii="宋体" w:hAnsi="宋体" w:eastAsia="宋体"/>
                <w:b w:val="0"/>
                <w:sz w:val="18"/>
              </w:rPr>
              <w:t>61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80287A">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F209DD">
            <w:pPr>
              <w:spacing w:before="0" w:after="0" w:line="240" w:lineRule="auto"/>
              <w:jc w:val="left"/>
            </w:pPr>
            <w:r>
              <w:rPr>
                <w:rFonts w:ascii="宋体" w:hAnsi="宋体" w:eastAsia="宋体"/>
                <w:b w:val="0"/>
                <w:sz w:val="18"/>
              </w:rPr>
              <w:t>基础信息及功能入口（3）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035043">
            <w:pPr>
              <w:spacing w:before="0" w:after="0" w:line="240" w:lineRule="auto"/>
              <w:jc w:val="left"/>
            </w:pPr>
            <w:r>
              <w:rPr>
                <w:rFonts w:ascii="宋体" w:hAnsi="宋体" w:eastAsia="宋体"/>
                <w:b w:val="0"/>
                <w:sz w:val="18"/>
              </w:rPr>
              <w:t>示例订单展示明显标识，并按需求隐藏真实业务操作入口。</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029E50D">
            <w:pPr>
              <w:spacing w:before="0" w:after="0" w:line="240" w:lineRule="auto"/>
              <w:jc w:val="center"/>
            </w:pPr>
            <w:r>
              <w:rPr>
                <w:rFonts w:hint="eastAsia"/>
                <w:b w:val="0"/>
                <w:sz w:val="18"/>
                <w:lang w:eastAsia="zh-CN"/>
              </w:rPr>
              <w:t>□</w:t>
            </w: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9E7199">
            <w:pPr>
              <w:spacing w:before="0" w:after="0" w:line="240" w:lineRule="auto"/>
              <w:jc w:val="left"/>
            </w:pPr>
          </w:p>
        </w:tc>
      </w:tr>
      <w:tr w14:paraId="2E721D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BC1EEA">
            <w:pPr>
              <w:spacing w:before="0" w:after="0" w:line="240" w:lineRule="auto"/>
              <w:jc w:val="center"/>
            </w:pPr>
            <w:r>
              <w:rPr>
                <w:rFonts w:ascii="宋体" w:hAnsi="宋体" w:eastAsia="宋体"/>
                <w:b w:val="0"/>
                <w:sz w:val="18"/>
              </w:rPr>
              <w:t>62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A60D3A9">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9237B9">
            <w:pPr>
              <w:spacing w:before="0" w:after="0" w:line="240" w:lineRule="auto"/>
              <w:jc w:val="left"/>
            </w:pPr>
            <w:r>
              <w:rPr>
                <w:rFonts w:ascii="宋体" w:hAnsi="宋体" w:eastAsia="宋体"/>
                <w:b w:val="0"/>
                <w:sz w:val="18"/>
              </w:rPr>
              <w:t>每日行程及切换（1）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C166C5">
            <w:pPr>
              <w:spacing w:before="0" w:after="0" w:line="240" w:lineRule="auto"/>
              <w:jc w:val="left"/>
            </w:pPr>
            <w:r>
              <w:rPr>
                <w:rFonts w:ascii="宋体" w:hAnsi="宋体" w:eastAsia="宋体"/>
                <w:b w:val="0"/>
                <w:sz w:val="18"/>
              </w:rPr>
              <w:t>根据出行日期拆分每日行程及“其他”内容，日期切换正常，页面滑动至指定位置后切换栏吸顶展示。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2E9234">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463E577">
            <w:pPr>
              <w:spacing w:before="0" w:after="0" w:line="240" w:lineRule="auto"/>
              <w:jc w:val="left"/>
            </w:pPr>
          </w:p>
        </w:tc>
      </w:tr>
      <w:tr w14:paraId="6D3339F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F89AC8">
            <w:pPr>
              <w:spacing w:before="0" w:after="0" w:line="240" w:lineRule="auto"/>
              <w:jc w:val="center"/>
            </w:pPr>
            <w:r>
              <w:rPr>
                <w:rFonts w:ascii="宋体" w:hAnsi="宋体" w:eastAsia="宋体"/>
                <w:b w:val="0"/>
                <w:sz w:val="18"/>
              </w:rPr>
              <w:t>63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896009">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59A7C7">
            <w:pPr>
              <w:spacing w:before="0" w:after="0" w:line="240" w:lineRule="auto"/>
              <w:jc w:val="left"/>
            </w:pPr>
            <w:r>
              <w:rPr>
                <w:rFonts w:ascii="宋体" w:hAnsi="宋体" w:eastAsia="宋体"/>
                <w:b w:val="0"/>
                <w:sz w:val="18"/>
              </w:rPr>
              <w:t>每日行程及切换（2）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0E86D6">
            <w:pPr>
              <w:spacing w:before="0" w:after="0" w:line="240" w:lineRule="auto"/>
              <w:jc w:val="left"/>
            </w:pPr>
            <w:r>
              <w:rPr>
                <w:rFonts w:ascii="宋体" w:hAnsi="宋体" w:eastAsia="宋体"/>
                <w:b w:val="0"/>
                <w:sz w:val="18"/>
              </w:rPr>
              <w:t>已关联基本团或拼接团时展示对应配置，未关联时展示产品配置，行程顺序与OP端“操作单列表—编辑出团通知书”一致，行程参考提示文案展示完整。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3E9CC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BBFF81">
            <w:pPr>
              <w:spacing w:before="0" w:after="0" w:line="240" w:lineRule="auto"/>
              <w:jc w:val="left"/>
            </w:pPr>
          </w:p>
        </w:tc>
      </w:tr>
      <w:tr w14:paraId="48EB44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6E6F63E">
            <w:pPr>
              <w:spacing w:before="0" w:after="0" w:line="240" w:lineRule="auto"/>
              <w:jc w:val="center"/>
            </w:pPr>
            <w:r>
              <w:rPr>
                <w:rFonts w:ascii="宋体" w:hAnsi="宋体" w:eastAsia="宋体"/>
                <w:b w:val="0"/>
                <w:sz w:val="18"/>
              </w:rPr>
              <w:t>64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AD5A5A">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DAD182">
            <w:pPr>
              <w:spacing w:before="0" w:after="0" w:line="240" w:lineRule="auto"/>
              <w:jc w:val="left"/>
            </w:pPr>
            <w:r>
              <w:rPr>
                <w:rFonts w:ascii="宋体" w:hAnsi="宋体" w:eastAsia="宋体"/>
                <w:b w:val="0"/>
                <w:sz w:val="18"/>
              </w:rPr>
              <w:t>上下车点信息（1）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4DFB27">
            <w:pPr>
              <w:spacing w:before="0" w:after="0" w:line="240" w:lineRule="auto"/>
              <w:jc w:val="left"/>
            </w:pPr>
            <w:r>
              <w:rPr>
                <w:rFonts w:ascii="宋体" w:hAnsi="宋体" w:eastAsia="宋体"/>
                <w:b w:val="0"/>
                <w:sz w:val="18"/>
              </w:rPr>
              <w:t>上下车点时间、名称及图片与订单及行程单数据一致。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1B9FE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424223">
            <w:pPr>
              <w:spacing w:before="0" w:after="0" w:line="240" w:lineRule="auto"/>
              <w:jc w:val="left"/>
            </w:pPr>
          </w:p>
        </w:tc>
      </w:tr>
      <w:tr w14:paraId="59B785A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B3CFF85">
            <w:pPr>
              <w:spacing w:before="0" w:after="0" w:line="240" w:lineRule="auto"/>
              <w:jc w:val="center"/>
            </w:pPr>
            <w:r>
              <w:rPr>
                <w:rFonts w:ascii="宋体" w:hAnsi="宋体" w:eastAsia="宋体"/>
                <w:b w:val="0"/>
                <w:sz w:val="18"/>
              </w:rPr>
              <w:t>65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071694">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C415C61">
            <w:pPr>
              <w:spacing w:before="0" w:after="0" w:line="240" w:lineRule="auto"/>
              <w:jc w:val="left"/>
            </w:pPr>
            <w:r>
              <w:rPr>
                <w:rFonts w:ascii="宋体" w:hAnsi="宋体" w:eastAsia="宋体"/>
                <w:b w:val="0"/>
                <w:sz w:val="18"/>
              </w:rPr>
              <w:t>上下车点信息（2）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81F4B1F">
            <w:pPr>
              <w:spacing w:before="0" w:after="0" w:line="240" w:lineRule="auto"/>
              <w:jc w:val="left"/>
            </w:pPr>
            <w:r>
              <w:rPr>
                <w:rFonts w:ascii="宋体" w:hAnsi="宋体" w:eastAsia="宋体"/>
                <w:b w:val="0"/>
                <w:sz w:val="18"/>
              </w:rPr>
              <w:t>上车点信息按OP端“订单列表—订单详情”中的配置展示，配置地址的上车点可点击跳转至第三方地图，定位信息正确。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753D61">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18E7F6">
            <w:pPr>
              <w:spacing w:before="0" w:after="0" w:line="240" w:lineRule="auto"/>
              <w:jc w:val="left"/>
            </w:pPr>
          </w:p>
        </w:tc>
      </w:tr>
      <w:tr w14:paraId="080F588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5D79AB">
            <w:pPr>
              <w:spacing w:before="0" w:after="0" w:line="240" w:lineRule="auto"/>
              <w:jc w:val="center"/>
            </w:pPr>
            <w:r>
              <w:rPr>
                <w:rFonts w:ascii="宋体" w:hAnsi="宋体" w:eastAsia="宋体"/>
                <w:b w:val="0"/>
                <w:sz w:val="18"/>
              </w:rPr>
              <w:t>66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98DE55">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FFB02E">
            <w:pPr>
              <w:spacing w:before="0" w:after="0" w:line="240" w:lineRule="auto"/>
              <w:jc w:val="left"/>
            </w:pPr>
            <w:r>
              <w:rPr>
                <w:rFonts w:ascii="宋体" w:hAnsi="宋体" w:eastAsia="宋体"/>
                <w:b w:val="0"/>
                <w:sz w:val="18"/>
              </w:rPr>
              <w:t>车辆及司导信息（1）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D663E89">
            <w:pPr>
              <w:spacing w:before="0" w:after="0" w:line="240" w:lineRule="auto"/>
              <w:jc w:val="left"/>
            </w:pPr>
            <w:r>
              <w:rPr>
                <w:rFonts w:ascii="宋体" w:hAnsi="宋体" w:eastAsia="宋体"/>
                <w:b w:val="0"/>
                <w:sz w:val="18"/>
              </w:rPr>
              <w:t>车辆编号与基本团分配结果一致，车牌号与OP端车队资源配置一致。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A98464">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D4A381">
            <w:pPr>
              <w:spacing w:before="0" w:after="0" w:line="240" w:lineRule="auto"/>
              <w:jc w:val="left"/>
            </w:pPr>
          </w:p>
        </w:tc>
      </w:tr>
      <w:tr w14:paraId="165999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F80352">
            <w:pPr>
              <w:spacing w:before="0" w:after="0" w:line="240" w:lineRule="auto"/>
              <w:jc w:val="center"/>
            </w:pPr>
            <w:r>
              <w:rPr>
                <w:rFonts w:ascii="宋体" w:hAnsi="宋体" w:eastAsia="宋体"/>
                <w:b w:val="0"/>
                <w:sz w:val="18"/>
              </w:rPr>
              <w:t>67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CC9474">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9121A6">
            <w:pPr>
              <w:spacing w:before="0" w:after="0" w:line="240" w:lineRule="auto"/>
              <w:jc w:val="left"/>
            </w:pPr>
            <w:r>
              <w:rPr>
                <w:rFonts w:ascii="宋体" w:hAnsi="宋体" w:eastAsia="宋体"/>
                <w:b w:val="0"/>
                <w:sz w:val="18"/>
              </w:rPr>
              <w:t>车辆及司导信息（2）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057519">
            <w:pPr>
              <w:spacing w:before="0" w:after="0" w:line="240" w:lineRule="auto"/>
              <w:jc w:val="left"/>
            </w:pPr>
            <w:r>
              <w:rPr>
                <w:rFonts w:ascii="宋体" w:hAnsi="宋体" w:eastAsia="宋体"/>
                <w:b w:val="0"/>
                <w:sz w:val="18"/>
              </w:rPr>
              <w:t>司机、导游姓名展示正确，点击可查看照片、姓名、联系方式及自我介绍，详情内容与“接待中心—司导列表”保持一致，点击联系电话可正常调用系统拨号功能。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4B2A00">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0660117">
            <w:pPr>
              <w:spacing w:before="0" w:after="0" w:line="240" w:lineRule="auto"/>
              <w:jc w:val="left"/>
            </w:pPr>
          </w:p>
        </w:tc>
      </w:tr>
      <w:tr w14:paraId="4C78D6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682B06">
            <w:pPr>
              <w:spacing w:before="0" w:after="0" w:line="240" w:lineRule="auto"/>
              <w:jc w:val="center"/>
            </w:pPr>
            <w:r>
              <w:rPr>
                <w:rFonts w:ascii="宋体" w:hAnsi="宋体" w:eastAsia="宋体"/>
                <w:b w:val="0"/>
                <w:sz w:val="18"/>
              </w:rPr>
              <w:t>68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AD8E01">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DB7FC5">
            <w:pPr>
              <w:spacing w:before="0" w:after="0" w:line="240" w:lineRule="auto"/>
              <w:jc w:val="left"/>
            </w:pPr>
            <w:r>
              <w:rPr>
                <w:rFonts w:ascii="宋体" w:hAnsi="宋体" w:eastAsia="宋体"/>
                <w:b w:val="0"/>
                <w:sz w:val="18"/>
              </w:rPr>
              <w:t>景点活动（1）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6274157">
            <w:pPr>
              <w:spacing w:before="0" w:after="0" w:line="240" w:lineRule="auto"/>
              <w:jc w:val="left"/>
            </w:pPr>
            <w:r>
              <w:rPr>
                <w:rFonts w:ascii="宋体" w:hAnsi="宋体" w:eastAsia="宋体"/>
                <w:b w:val="0"/>
                <w:sz w:val="18"/>
              </w:rPr>
              <w:t>每日行程名称及关联景点展示正确，景点名称、图片、简介与OP端“资源中心—景点”配置一致。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BC06C7">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A4EE56">
            <w:pPr>
              <w:spacing w:before="0" w:after="0" w:line="240" w:lineRule="auto"/>
              <w:jc w:val="left"/>
            </w:pPr>
          </w:p>
        </w:tc>
      </w:tr>
      <w:tr w14:paraId="04E584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F8DAD6">
            <w:pPr>
              <w:spacing w:before="0" w:after="0" w:line="240" w:lineRule="auto"/>
              <w:jc w:val="center"/>
            </w:pPr>
            <w:r>
              <w:rPr>
                <w:rFonts w:ascii="宋体" w:hAnsi="宋体" w:eastAsia="宋体"/>
                <w:b w:val="0"/>
                <w:sz w:val="18"/>
              </w:rPr>
              <w:t>69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84843D">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FC0993">
            <w:pPr>
              <w:spacing w:before="0" w:after="0" w:line="240" w:lineRule="auto"/>
              <w:jc w:val="left"/>
            </w:pPr>
            <w:r>
              <w:rPr>
                <w:rFonts w:ascii="宋体" w:hAnsi="宋体" w:eastAsia="宋体"/>
                <w:b w:val="0"/>
                <w:sz w:val="18"/>
              </w:rPr>
              <w:t>景点活动（2）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1C6E15">
            <w:pPr>
              <w:spacing w:before="0" w:after="0" w:line="240" w:lineRule="auto"/>
              <w:jc w:val="left"/>
            </w:pPr>
            <w:r>
              <w:rPr>
                <w:rFonts w:ascii="宋体" w:hAnsi="宋体" w:eastAsia="宋体"/>
                <w:b w:val="0"/>
                <w:sz w:val="18"/>
              </w:rPr>
              <w:t>点击可查看完整介绍及景点详情，图片支持切换查看；</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39F359">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EF3C78">
            <w:pPr>
              <w:spacing w:before="0" w:after="0" w:line="240" w:lineRule="auto"/>
              <w:jc w:val="left"/>
            </w:pPr>
          </w:p>
        </w:tc>
      </w:tr>
      <w:tr w14:paraId="4E0B1B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A4DE9F">
            <w:pPr>
              <w:spacing w:before="0" w:after="0" w:line="240" w:lineRule="auto"/>
              <w:jc w:val="center"/>
            </w:pPr>
            <w:r>
              <w:rPr>
                <w:rFonts w:ascii="宋体" w:hAnsi="宋体" w:eastAsia="宋体"/>
                <w:b w:val="0"/>
                <w:sz w:val="18"/>
              </w:rPr>
              <w:t>70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61D270D">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127330">
            <w:pPr>
              <w:spacing w:before="0" w:after="0" w:line="240" w:lineRule="auto"/>
              <w:jc w:val="left"/>
            </w:pPr>
            <w:r>
              <w:rPr>
                <w:rFonts w:ascii="宋体" w:hAnsi="宋体" w:eastAsia="宋体"/>
                <w:b w:val="0"/>
                <w:sz w:val="18"/>
              </w:rPr>
              <w:t>景点活动（3）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FBE770">
            <w:pPr>
              <w:spacing w:before="0" w:after="0" w:line="240" w:lineRule="auto"/>
              <w:jc w:val="left"/>
            </w:pPr>
            <w:r>
              <w:rPr>
                <w:rFonts w:ascii="宋体" w:hAnsi="宋体" w:eastAsia="宋体"/>
                <w:b w:val="0"/>
                <w:sz w:val="18"/>
              </w:rPr>
              <w:t>未配置景点活动时，对应模块按要求隐藏。</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E9E0A5">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C73593">
            <w:pPr>
              <w:spacing w:before="0" w:after="0" w:line="240" w:lineRule="auto"/>
              <w:jc w:val="left"/>
            </w:pPr>
          </w:p>
        </w:tc>
      </w:tr>
      <w:tr w14:paraId="3CEFC5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F7B5CB">
            <w:pPr>
              <w:spacing w:before="0" w:after="0" w:line="240" w:lineRule="auto"/>
              <w:jc w:val="center"/>
            </w:pPr>
            <w:r>
              <w:rPr>
                <w:rFonts w:ascii="宋体" w:hAnsi="宋体" w:eastAsia="宋体"/>
                <w:b w:val="0"/>
                <w:sz w:val="18"/>
              </w:rPr>
              <w:t>71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DAF201">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0F9E22B">
            <w:pPr>
              <w:spacing w:before="0" w:after="0" w:line="240" w:lineRule="auto"/>
              <w:jc w:val="left"/>
            </w:pPr>
            <w:r>
              <w:rPr>
                <w:rFonts w:ascii="宋体" w:hAnsi="宋体" w:eastAsia="宋体"/>
                <w:b w:val="0"/>
                <w:sz w:val="18"/>
              </w:rPr>
              <w:t>加订项目及餐饮安排（1）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DAADA6">
            <w:pPr>
              <w:spacing w:before="0" w:after="0" w:line="240" w:lineRule="auto"/>
              <w:jc w:val="left"/>
            </w:pPr>
            <w:r>
              <w:rPr>
                <w:rFonts w:ascii="宋体" w:hAnsi="宋体" w:eastAsia="宋体"/>
                <w:b w:val="0"/>
                <w:sz w:val="18"/>
              </w:rPr>
              <w:t>每日加订项目名称、人数及餐饮安排与OP端出团通知书中的“行程排序及安排”保持一致。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5CBBD8">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2C69CF">
            <w:pPr>
              <w:spacing w:before="0" w:after="0" w:line="240" w:lineRule="auto"/>
              <w:jc w:val="left"/>
            </w:pPr>
          </w:p>
        </w:tc>
      </w:tr>
      <w:tr w14:paraId="4A01A5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316EFA">
            <w:pPr>
              <w:spacing w:before="0" w:after="0" w:line="240" w:lineRule="auto"/>
              <w:jc w:val="center"/>
            </w:pPr>
            <w:r>
              <w:rPr>
                <w:rFonts w:ascii="宋体" w:hAnsi="宋体" w:eastAsia="宋体"/>
                <w:b w:val="0"/>
                <w:sz w:val="18"/>
              </w:rPr>
              <w:t>72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B9A889">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66C819">
            <w:pPr>
              <w:spacing w:before="0" w:after="0" w:line="240" w:lineRule="auto"/>
              <w:jc w:val="left"/>
            </w:pPr>
            <w:r>
              <w:rPr>
                <w:rFonts w:ascii="宋体" w:hAnsi="宋体" w:eastAsia="宋体"/>
                <w:b w:val="0"/>
                <w:sz w:val="18"/>
              </w:rPr>
              <w:t>加订项目及餐饮安排（2）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C6C67D">
            <w:pPr>
              <w:spacing w:before="0" w:after="0" w:line="240" w:lineRule="auto"/>
              <w:jc w:val="left"/>
            </w:pPr>
            <w:r>
              <w:rPr>
                <w:rFonts w:ascii="宋体" w:hAnsi="宋体" w:eastAsia="宋体"/>
                <w:b w:val="0"/>
                <w:sz w:val="18"/>
              </w:rPr>
              <w:t>早餐、午餐、晚餐按要求分别展示包含或不包含，无对应数据时隐藏模块，展示格式及内容正确。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4D72A8">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DBF932">
            <w:pPr>
              <w:spacing w:before="0" w:after="0" w:line="240" w:lineRule="auto"/>
              <w:jc w:val="left"/>
            </w:pPr>
          </w:p>
        </w:tc>
      </w:tr>
      <w:tr w14:paraId="197BCB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F941E5">
            <w:pPr>
              <w:spacing w:before="0" w:after="0" w:line="240" w:lineRule="auto"/>
              <w:jc w:val="center"/>
            </w:pPr>
            <w:r>
              <w:rPr>
                <w:rFonts w:ascii="宋体" w:hAnsi="宋体" w:eastAsia="宋体"/>
                <w:b w:val="0"/>
                <w:sz w:val="18"/>
              </w:rPr>
              <w:t>73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9801AD2">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F2BE43">
            <w:pPr>
              <w:spacing w:before="0" w:after="0" w:line="240" w:lineRule="auto"/>
              <w:jc w:val="left"/>
            </w:pPr>
            <w:r>
              <w:rPr>
                <w:rFonts w:ascii="宋体" w:hAnsi="宋体" w:eastAsia="宋体"/>
                <w:b w:val="0"/>
                <w:sz w:val="18"/>
              </w:rPr>
              <w:t>住宿安排（1）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CA5952">
            <w:pPr>
              <w:spacing w:before="0" w:after="0" w:line="240" w:lineRule="auto"/>
              <w:jc w:val="left"/>
            </w:pPr>
            <w:r>
              <w:rPr>
                <w:rFonts w:ascii="宋体" w:hAnsi="宋体" w:eastAsia="宋体"/>
                <w:b w:val="0"/>
                <w:sz w:val="18"/>
              </w:rPr>
              <w:t>酒店名称、地址、房型及房型描述与基本团所选酒店、确认号及住宿资源配置一致。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1F07C56">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8973A66">
            <w:pPr>
              <w:spacing w:before="0" w:after="0" w:line="240" w:lineRule="auto"/>
              <w:jc w:val="left"/>
            </w:pPr>
          </w:p>
        </w:tc>
      </w:tr>
      <w:tr w14:paraId="3B0B1C1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E37CAF9">
            <w:pPr>
              <w:spacing w:before="0" w:after="0" w:line="240" w:lineRule="auto"/>
              <w:jc w:val="center"/>
            </w:pPr>
            <w:r>
              <w:rPr>
                <w:rFonts w:ascii="宋体" w:hAnsi="宋体" w:eastAsia="宋体"/>
                <w:b w:val="0"/>
                <w:sz w:val="18"/>
              </w:rPr>
              <w:t>74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A43036">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335402">
            <w:pPr>
              <w:spacing w:before="0" w:after="0" w:line="240" w:lineRule="auto"/>
              <w:jc w:val="left"/>
            </w:pPr>
            <w:r>
              <w:rPr>
                <w:rFonts w:ascii="宋体" w:hAnsi="宋体" w:eastAsia="宋体"/>
                <w:b w:val="0"/>
                <w:sz w:val="18"/>
              </w:rPr>
              <w:t>住宿安排（2）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5BD1F5">
            <w:pPr>
              <w:spacing w:before="0" w:after="0" w:line="240" w:lineRule="auto"/>
              <w:jc w:val="left"/>
            </w:pPr>
            <w:r>
              <w:rPr>
                <w:rFonts w:ascii="宋体" w:hAnsi="宋体" w:eastAsia="宋体"/>
                <w:b w:val="0"/>
                <w:sz w:val="18"/>
              </w:rPr>
              <w:t>酒店图片支持滑动切换和大图查看，点击酒店地址可跳转至第三方地图；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401000">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9601DE">
            <w:pPr>
              <w:spacing w:before="0" w:after="0" w:line="240" w:lineRule="auto"/>
              <w:jc w:val="left"/>
            </w:pPr>
          </w:p>
        </w:tc>
      </w:tr>
      <w:tr w14:paraId="049029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EF6B92">
            <w:pPr>
              <w:spacing w:before="0" w:after="0" w:line="240" w:lineRule="auto"/>
              <w:jc w:val="center"/>
            </w:pPr>
            <w:r>
              <w:rPr>
                <w:rFonts w:ascii="宋体" w:hAnsi="宋体" w:eastAsia="宋体"/>
                <w:b w:val="0"/>
                <w:sz w:val="18"/>
              </w:rPr>
              <w:t>75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8935DF">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79820C">
            <w:pPr>
              <w:spacing w:before="0" w:after="0" w:line="240" w:lineRule="auto"/>
              <w:jc w:val="left"/>
            </w:pPr>
            <w:r>
              <w:rPr>
                <w:rFonts w:ascii="宋体" w:hAnsi="宋体" w:eastAsia="宋体"/>
                <w:b w:val="0"/>
                <w:sz w:val="18"/>
              </w:rPr>
              <w:t>住宿安排（3）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530310">
            <w:pPr>
              <w:spacing w:before="0" w:after="0" w:line="240" w:lineRule="auto"/>
              <w:jc w:val="left"/>
            </w:pPr>
            <w:r>
              <w:rPr>
                <w:rFonts w:ascii="宋体" w:hAnsi="宋体" w:eastAsia="宋体"/>
                <w:b w:val="0"/>
                <w:sz w:val="18"/>
              </w:rPr>
              <w:t>未配置住宿安排时隐藏对应模块。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55D9D88">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B0AD62">
            <w:pPr>
              <w:spacing w:before="0" w:after="0" w:line="240" w:lineRule="auto"/>
              <w:jc w:val="left"/>
            </w:pPr>
          </w:p>
        </w:tc>
      </w:tr>
      <w:tr w14:paraId="14B4A3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D881B5">
            <w:pPr>
              <w:spacing w:before="0" w:after="0" w:line="240" w:lineRule="auto"/>
              <w:jc w:val="center"/>
            </w:pPr>
            <w:r>
              <w:rPr>
                <w:rFonts w:ascii="宋体" w:hAnsi="宋体" w:eastAsia="宋体"/>
                <w:b w:val="0"/>
                <w:sz w:val="18"/>
              </w:rPr>
              <w:t>76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1D1E72">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F5AE7F">
            <w:pPr>
              <w:spacing w:before="0" w:after="0" w:line="240" w:lineRule="auto"/>
              <w:jc w:val="left"/>
            </w:pPr>
            <w:r>
              <w:rPr>
                <w:rFonts w:ascii="宋体" w:hAnsi="宋体" w:eastAsia="宋体"/>
                <w:b w:val="0"/>
                <w:sz w:val="18"/>
              </w:rPr>
              <w:t>行程评价（1）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BE7AEA">
            <w:pPr>
              <w:spacing w:before="0" w:after="0" w:line="240" w:lineRule="auto"/>
              <w:jc w:val="left"/>
            </w:pPr>
            <w:r>
              <w:rPr>
                <w:rFonts w:ascii="宋体" w:hAnsi="宋体" w:eastAsia="宋体"/>
                <w:b w:val="0"/>
                <w:sz w:val="18"/>
              </w:rPr>
              <w:t>按每日行程关联的司机、导游展示评价对象，支持分别进行1—5分评分，文字评价限制为500字以内。</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688ADD">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0B3048">
            <w:pPr>
              <w:spacing w:before="0" w:after="0" w:line="240" w:lineRule="auto"/>
              <w:jc w:val="left"/>
            </w:pPr>
          </w:p>
        </w:tc>
      </w:tr>
      <w:tr w14:paraId="2297E98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40BDC8">
            <w:pPr>
              <w:spacing w:before="0" w:after="0" w:line="240" w:lineRule="auto"/>
              <w:jc w:val="center"/>
            </w:pPr>
            <w:r>
              <w:rPr>
                <w:rFonts w:ascii="宋体" w:hAnsi="宋体" w:eastAsia="宋体"/>
                <w:b w:val="0"/>
                <w:sz w:val="18"/>
              </w:rPr>
              <w:t>77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9B06CA">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22905A">
            <w:pPr>
              <w:spacing w:before="0" w:after="0" w:line="240" w:lineRule="auto"/>
              <w:jc w:val="left"/>
            </w:pPr>
            <w:r>
              <w:rPr>
                <w:rFonts w:ascii="宋体" w:hAnsi="宋体" w:eastAsia="宋体"/>
                <w:b w:val="0"/>
                <w:sz w:val="18"/>
              </w:rPr>
              <w:t>行程评价（2）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0EA0D1">
            <w:pPr>
              <w:spacing w:before="0" w:after="0" w:line="240" w:lineRule="auto"/>
              <w:jc w:val="left"/>
            </w:pPr>
            <w:r>
              <w:rPr>
                <w:rFonts w:ascii="宋体" w:hAnsi="宋体" w:eastAsia="宋体"/>
                <w:b w:val="0"/>
                <w:sz w:val="18"/>
              </w:rPr>
              <w:t>未评价时底部按钮可定位至评价区域，每人每日行程仅可提交一次；</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4154A2B">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1D47D0">
            <w:pPr>
              <w:spacing w:before="0" w:after="0" w:line="240" w:lineRule="auto"/>
              <w:jc w:val="left"/>
            </w:pPr>
          </w:p>
        </w:tc>
      </w:tr>
      <w:tr w14:paraId="070E71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45126E">
            <w:pPr>
              <w:spacing w:before="0" w:after="0" w:line="240" w:lineRule="auto"/>
              <w:jc w:val="center"/>
            </w:pPr>
            <w:r>
              <w:rPr>
                <w:rFonts w:ascii="宋体" w:hAnsi="宋体" w:eastAsia="宋体"/>
                <w:b w:val="0"/>
                <w:sz w:val="18"/>
              </w:rPr>
              <w:t>78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A7CB41">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C0233C">
            <w:pPr>
              <w:spacing w:before="0" w:after="0" w:line="240" w:lineRule="auto"/>
              <w:jc w:val="left"/>
            </w:pPr>
            <w:r>
              <w:rPr>
                <w:rFonts w:ascii="宋体" w:hAnsi="宋体" w:eastAsia="宋体"/>
                <w:b w:val="0"/>
                <w:sz w:val="18"/>
              </w:rPr>
              <w:t>行程评价（3）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C335F6">
            <w:pPr>
              <w:spacing w:before="0" w:after="0" w:line="240" w:lineRule="auto"/>
              <w:jc w:val="left"/>
            </w:pPr>
            <w:r>
              <w:rPr>
                <w:rFonts w:ascii="宋体" w:hAnsi="宋体" w:eastAsia="宋体"/>
                <w:b w:val="0"/>
                <w:sz w:val="18"/>
              </w:rPr>
              <w:t>提交后展示评价结果且不可修改，OP端评价记录与提交内容一致，第三方订单隐藏评价功能。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6E3B9C">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3FD056">
            <w:pPr>
              <w:spacing w:before="0" w:after="0" w:line="240" w:lineRule="auto"/>
              <w:jc w:val="left"/>
            </w:pPr>
          </w:p>
        </w:tc>
      </w:tr>
      <w:tr w14:paraId="3CD9CA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6DE9A1">
            <w:pPr>
              <w:spacing w:before="0" w:after="0" w:line="240" w:lineRule="auto"/>
              <w:jc w:val="center"/>
            </w:pPr>
            <w:r>
              <w:rPr>
                <w:rFonts w:ascii="宋体" w:hAnsi="宋体" w:eastAsia="宋体"/>
                <w:b w:val="0"/>
                <w:sz w:val="18"/>
              </w:rPr>
              <w:t>79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860908">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619B4F">
            <w:pPr>
              <w:spacing w:before="0" w:after="0" w:line="240" w:lineRule="auto"/>
              <w:jc w:val="left"/>
            </w:pPr>
            <w:r>
              <w:rPr>
                <w:rFonts w:ascii="宋体" w:hAnsi="宋体" w:eastAsia="宋体"/>
                <w:b w:val="0"/>
                <w:sz w:val="18"/>
              </w:rPr>
              <w:t>其他加订及订单备注（1）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73833B4">
            <w:pPr>
              <w:spacing w:before="0" w:after="0" w:line="240" w:lineRule="auto"/>
              <w:jc w:val="left"/>
            </w:pPr>
            <w:r>
              <w:rPr>
                <w:rFonts w:ascii="宋体" w:hAnsi="宋体" w:eastAsia="宋体"/>
                <w:b w:val="0"/>
                <w:sz w:val="18"/>
              </w:rPr>
              <w:t>产品加订项目按人员类型及人数展示，同一项目合并显示，必付项目展示红色“必付”标签；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F45B5F">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6D1DC6">
            <w:pPr>
              <w:spacing w:before="0" w:after="0" w:line="240" w:lineRule="auto"/>
              <w:jc w:val="left"/>
            </w:pPr>
          </w:p>
        </w:tc>
      </w:tr>
      <w:tr w14:paraId="6AB03C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D86302">
            <w:pPr>
              <w:spacing w:before="0" w:after="0" w:line="240" w:lineRule="auto"/>
              <w:jc w:val="center"/>
            </w:pPr>
            <w:r>
              <w:rPr>
                <w:rFonts w:ascii="宋体" w:hAnsi="宋体" w:eastAsia="宋体"/>
                <w:b w:val="0"/>
                <w:sz w:val="18"/>
              </w:rPr>
              <w:t>80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FECD1D">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70D03C">
            <w:pPr>
              <w:spacing w:before="0" w:after="0" w:line="240" w:lineRule="auto"/>
              <w:jc w:val="left"/>
            </w:pPr>
            <w:r>
              <w:rPr>
                <w:rFonts w:ascii="宋体" w:hAnsi="宋体" w:eastAsia="宋体"/>
                <w:b w:val="0"/>
                <w:sz w:val="18"/>
              </w:rPr>
              <w:t>其他加订及订单备注（2）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7EA342">
            <w:pPr>
              <w:spacing w:before="0" w:after="0" w:line="240" w:lineRule="auto"/>
              <w:jc w:val="left"/>
            </w:pPr>
            <w:r>
              <w:rPr>
                <w:rFonts w:ascii="宋体" w:hAnsi="宋体" w:eastAsia="宋体"/>
                <w:b w:val="0"/>
                <w:sz w:val="18"/>
              </w:rPr>
              <w:t>OP端添加的其他加订项目名称展示正确。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61633F">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B072FFB">
            <w:pPr>
              <w:spacing w:before="0" w:after="0" w:line="240" w:lineRule="auto"/>
              <w:jc w:val="left"/>
            </w:pPr>
          </w:p>
        </w:tc>
      </w:tr>
      <w:tr w14:paraId="5EB6E2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11E634">
            <w:pPr>
              <w:spacing w:before="0" w:after="0" w:line="240" w:lineRule="auto"/>
              <w:jc w:val="center"/>
            </w:pPr>
            <w:r>
              <w:rPr>
                <w:rFonts w:ascii="宋体" w:hAnsi="宋体" w:eastAsia="宋体"/>
                <w:b w:val="0"/>
                <w:sz w:val="18"/>
              </w:rPr>
              <w:t>81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A73D83">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7F7CC4">
            <w:pPr>
              <w:spacing w:before="0" w:after="0" w:line="240" w:lineRule="auto"/>
              <w:jc w:val="left"/>
            </w:pPr>
            <w:r>
              <w:rPr>
                <w:rFonts w:ascii="宋体" w:hAnsi="宋体" w:eastAsia="宋体"/>
                <w:b w:val="0"/>
                <w:sz w:val="18"/>
              </w:rPr>
              <w:t>其他加订及订单备注（3）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C87BF4">
            <w:pPr>
              <w:spacing w:before="0" w:after="0" w:line="240" w:lineRule="auto"/>
              <w:jc w:val="left"/>
            </w:pPr>
            <w:r>
              <w:rPr>
                <w:rFonts w:ascii="宋体" w:hAnsi="宋体" w:eastAsia="宋体"/>
                <w:b w:val="0"/>
                <w:sz w:val="18"/>
              </w:rPr>
              <w:t>加订酒店正确展示提前入住或延后退房类型、入住及退房日期、酒店名称、房型、价格类型、间数和夜数，无数据时隐藏对应模块。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2C8D27">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803394F">
            <w:pPr>
              <w:spacing w:before="0" w:after="0" w:line="240" w:lineRule="auto"/>
              <w:jc w:val="left"/>
            </w:pPr>
          </w:p>
        </w:tc>
      </w:tr>
      <w:tr w14:paraId="76C1A7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51DF15">
            <w:pPr>
              <w:spacing w:before="0" w:after="0" w:line="240" w:lineRule="auto"/>
              <w:jc w:val="center"/>
            </w:pPr>
            <w:r>
              <w:rPr>
                <w:rFonts w:ascii="宋体" w:hAnsi="宋体" w:eastAsia="宋体"/>
                <w:b w:val="0"/>
                <w:sz w:val="18"/>
              </w:rPr>
              <w:t>82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ED8F903">
            <w:pPr>
              <w:spacing w:before="0" w:after="0" w:line="240" w:lineRule="auto"/>
              <w:jc w:val="left"/>
            </w:pPr>
            <w:r>
              <w:rPr>
                <w:rFonts w:ascii="宋体" w:hAnsi="宋体" w:eastAsia="宋体"/>
                <w:b w:val="0"/>
                <w:sz w:val="18"/>
              </w:rPr>
              <w:t>电子行程单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49D88B">
            <w:pPr>
              <w:spacing w:before="0" w:after="0" w:line="240" w:lineRule="auto"/>
              <w:jc w:val="left"/>
            </w:pPr>
            <w:r>
              <w:rPr>
                <w:rFonts w:ascii="宋体" w:hAnsi="宋体" w:eastAsia="宋体"/>
                <w:b w:val="0"/>
                <w:sz w:val="18"/>
              </w:rPr>
              <w:t>其他加订及订单备注（4）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603AF9">
            <w:pPr>
              <w:spacing w:before="0" w:after="0" w:line="240" w:lineRule="auto"/>
              <w:jc w:val="left"/>
            </w:pPr>
            <w:r>
              <w:rPr>
                <w:rFonts w:ascii="宋体" w:hAnsi="宋体" w:eastAsia="宋体"/>
                <w:b w:val="0"/>
                <w:sz w:val="18"/>
              </w:rPr>
              <w:t>订单备注与用户下单时填写的留言保持一致。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9F63CB">
            <w:pPr>
              <w:spacing w:before="0" w:after="0" w:line="240" w:lineRule="auto"/>
              <w:jc w:val="center"/>
            </w:pPr>
            <w:r>
              <w:rPr>
                <w:rFonts w:ascii="宋体" w:hAnsi="宋体" w:eastAsia="宋体"/>
                <w:b w:val="0"/>
                <w:sz w:val="18"/>
              </w:rPr>
              <w:t>□通过</w:t>
            </w:r>
            <w:r>
              <w:rPr>
                <w:rFonts w:ascii="宋体" w:hAnsi="宋体" w:eastAsia="宋体"/>
                <w:b w:val="0"/>
                <w:sz w:val="18"/>
              </w:rPr>
              <w:br w:type="textWrapping"/>
            </w:r>
            <w:r>
              <w:rPr>
                <w:rFonts w:ascii="宋体" w:hAnsi="宋体" w:eastAsia="宋体"/>
                <w:b w:val="0"/>
                <w:sz w:val="18"/>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EB51EF">
            <w:pPr>
              <w:spacing w:before="0" w:after="0" w:line="240" w:lineRule="auto"/>
              <w:jc w:val="left"/>
            </w:pPr>
          </w:p>
        </w:tc>
      </w:tr>
      <w:tr w14:paraId="701D86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Height w:val="425" w:hRule="atLeast"/>
          <w:tblHeader/>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32949BB8">
            <w:pPr>
              <w:spacing w:before="0" w:after="0" w:line="240" w:lineRule="auto"/>
              <w:jc w:val="center"/>
            </w:pPr>
            <w:r>
              <w:rPr>
                <w:rFonts w:ascii="宋体" w:hAnsi="宋体" w:eastAsia="宋体"/>
                <w:b/>
                <w:color w:val="000000"/>
                <w:sz w:val="18"/>
              </w:rPr>
              <w:t>序号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6DEFE413">
            <w:pPr>
              <w:spacing w:before="0" w:after="0" w:line="240" w:lineRule="auto"/>
              <w:jc w:val="center"/>
            </w:pPr>
            <w:r>
              <w:rPr>
                <w:rFonts w:ascii="宋体" w:hAnsi="宋体" w:eastAsia="宋体"/>
                <w:b/>
                <w:color w:val="000000"/>
                <w:sz w:val="18"/>
              </w:rPr>
              <w:t>模块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38A3073F">
            <w:pPr>
              <w:spacing w:before="0" w:after="0" w:line="240" w:lineRule="auto"/>
              <w:jc w:val="center"/>
            </w:pPr>
            <w:r>
              <w:rPr>
                <w:rFonts w:ascii="宋体" w:hAnsi="宋体" w:eastAsia="宋体"/>
                <w:b/>
                <w:color w:val="000000"/>
                <w:sz w:val="18"/>
              </w:rPr>
              <w:t>验收项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5A99B718">
            <w:pPr>
              <w:spacing w:before="0" w:after="0" w:line="240" w:lineRule="auto"/>
              <w:jc w:val="center"/>
            </w:pPr>
            <w:r>
              <w:rPr>
                <w:rFonts w:ascii="宋体" w:hAnsi="宋体" w:eastAsia="宋体"/>
                <w:b/>
                <w:color w:val="000000"/>
                <w:sz w:val="18"/>
              </w:rPr>
              <w:t>预期结果</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27F93404">
            <w:pPr>
              <w:spacing w:before="0" w:after="0" w:line="240" w:lineRule="auto"/>
              <w:jc w:val="center"/>
            </w:pPr>
            <w:r>
              <w:rPr>
                <w:rFonts w:ascii="宋体" w:hAnsi="宋体" w:eastAsia="宋体"/>
                <w:b/>
                <w:color w:val="000000"/>
                <w:sz w:val="18"/>
              </w:rPr>
              <w:t>验收结果</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D9EAF7"/>
            <w:tcMar>
              <w:top w:w="90" w:type="dxa"/>
              <w:left w:w="100" w:type="dxa"/>
              <w:bottom w:w="90" w:type="dxa"/>
              <w:right w:w="100" w:type="dxa"/>
            </w:tcMar>
            <w:vAlign w:val="center"/>
          </w:tcPr>
          <w:p w14:paraId="13B281B6">
            <w:pPr>
              <w:spacing w:before="0" w:after="0" w:line="240" w:lineRule="auto"/>
              <w:jc w:val="center"/>
            </w:pPr>
            <w:r>
              <w:rPr>
                <w:rFonts w:ascii="宋体" w:hAnsi="宋体" w:eastAsia="宋体"/>
                <w:b/>
                <w:color w:val="000000"/>
                <w:sz w:val="18"/>
              </w:rPr>
              <w:t>备注</w:t>
            </w:r>
          </w:p>
        </w:tc>
      </w:tr>
      <w:tr w14:paraId="37D9A7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53F869">
            <w:pPr>
              <w:keepNext w:val="0"/>
              <w:keepLines/>
              <w:spacing w:before="0" w:after="0" w:line="240" w:lineRule="auto"/>
              <w:jc w:val="center"/>
            </w:pPr>
            <w:r>
              <w:rPr>
                <w:rFonts w:ascii="宋体" w:hAnsi="宋体" w:eastAsia="宋体"/>
                <w:b w:val="0"/>
                <w:sz w:val="18"/>
              </w:rPr>
              <w:t>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67A85F4">
            <w:pPr>
              <w:keepNext w:val="0"/>
              <w:keepLines/>
              <w:spacing w:before="0" w:after="0" w:line="240" w:lineRule="auto"/>
              <w:jc w:val="left"/>
              <w:rPr>
                <w:rFonts w:hint="default" w:eastAsia="宋体"/>
                <w:lang w:val="en-US" w:eastAsia="zh-CN"/>
              </w:rPr>
            </w:pPr>
            <w:r>
              <w:rPr>
                <w:rFonts w:hint="eastAsia"/>
                <w:b w:val="0"/>
                <w:sz w:val="18"/>
                <w:lang w:val="en-US" w:eastAsia="zh-CN"/>
              </w:rPr>
              <w:t>APP攻略-攻略首页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C6A0D4">
            <w:pPr>
              <w:keepNext w:val="0"/>
              <w:keepLines/>
              <w:spacing w:before="0" w:after="0" w:line="240" w:lineRule="auto"/>
              <w:jc w:val="left"/>
              <w:rPr>
                <w:rFonts w:hint="default"/>
                <w:lang w:val="en-US"/>
              </w:rPr>
            </w:pPr>
            <w:r>
              <w:rPr>
                <w:rFonts w:hint="eastAsia"/>
                <w:b w:val="0"/>
                <w:sz w:val="18"/>
                <w:lang w:val="en-US" w:eastAsia="zh-CN"/>
              </w:rPr>
              <w:t>点击进入攻略页面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3ADF44">
            <w:pPr>
              <w:keepNext w:val="0"/>
              <w:keepLines/>
              <w:spacing w:before="0" w:after="0" w:line="240" w:lineRule="auto"/>
              <w:jc w:val="left"/>
            </w:pPr>
            <w:r>
              <w:rPr>
                <w:rFonts w:hint="eastAsia"/>
                <w:b w:val="0"/>
                <w:sz w:val="18"/>
                <w:lang w:val="en-US" w:eastAsia="zh-CN"/>
              </w:rPr>
              <w:t>页面正确布局，包含搜索框、攻略banner、攻略栏目</w:t>
            </w:r>
            <w:r>
              <w:rPr>
                <w:rFonts w:ascii="宋体" w:hAnsi="宋体" w:eastAsia="宋体"/>
                <w:b w:val="0"/>
                <w:sz w:val="18"/>
              </w:rPr>
              <w:t>。</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C725FA">
            <w:pPr>
              <w:keepNext w:val="0"/>
              <w:keepLines/>
              <w:spacing w:before="0" w:after="0" w:line="240" w:lineRule="auto"/>
              <w:jc w:val="center"/>
            </w:pPr>
            <w:r>
              <w:rPr>
                <w:rFonts w:hint="eastAsia"/>
                <w:b w:val="0"/>
                <w:sz w:val="20"/>
                <w:lang w:eastAsia="zh-CN"/>
              </w:rPr>
              <w:t>□</w:t>
            </w: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BE4859D">
            <w:pPr>
              <w:keepNext w:val="0"/>
              <w:keepLines/>
              <w:spacing w:before="0" w:after="0" w:line="240" w:lineRule="auto"/>
              <w:jc w:val="left"/>
            </w:pPr>
          </w:p>
        </w:tc>
      </w:tr>
      <w:tr w14:paraId="318347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949F83">
            <w:pPr>
              <w:keepNext w:val="0"/>
              <w:keepLines/>
              <w:spacing w:before="0" w:after="0" w:line="240" w:lineRule="auto"/>
              <w:jc w:val="center"/>
            </w:pPr>
            <w:r>
              <w:rPr>
                <w:rFonts w:ascii="宋体" w:hAnsi="宋体" w:eastAsia="宋体"/>
                <w:b w:val="0"/>
                <w:sz w:val="18"/>
              </w:rPr>
              <w:t>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B69419">
            <w:pPr>
              <w:keepNext w:val="0"/>
              <w:keepLines/>
              <w:spacing w:before="0" w:after="0" w:line="240" w:lineRule="auto"/>
              <w:jc w:val="left"/>
              <w:rPr>
                <w:rFonts w:hint="default"/>
                <w:lang w:val="en-US"/>
              </w:rPr>
            </w:pPr>
            <w:r>
              <w:rPr>
                <w:rFonts w:hint="eastAsia"/>
                <w:b w:val="0"/>
                <w:sz w:val="18"/>
                <w:lang w:val="en-US" w:eastAsia="zh-CN"/>
              </w:rPr>
              <w:t>APP攻略-搜索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2EAB1B">
            <w:pPr>
              <w:keepNext w:val="0"/>
              <w:keepLines/>
              <w:spacing w:before="0" w:after="0" w:line="240" w:lineRule="auto"/>
              <w:jc w:val="left"/>
              <w:rPr>
                <w:rFonts w:hint="default" w:eastAsia="宋体"/>
                <w:lang w:val="en-US" w:eastAsia="zh-CN"/>
              </w:rPr>
            </w:pPr>
            <w:r>
              <w:rPr>
                <w:rFonts w:hint="eastAsia"/>
                <w:b w:val="0"/>
                <w:sz w:val="18"/>
                <w:lang w:val="en-US" w:eastAsia="zh-CN"/>
              </w:rPr>
              <w:t>点击搜索框</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C6F3AF">
            <w:pPr>
              <w:keepNext w:val="0"/>
              <w:keepLines/>
              <w:spacing w:before="0" w:after="0" w:line="240" w:lineRule="auto"/>
              <w:jc w:val="left"/>
              <w:rPr>
                <w:rFonts w:hint="default"/>
                <w:lang w:val="en-US"/>
              </w:rPr>
            </w:pPr>
            <w:r>
              <w:rPr>
                <w:rFonts w:hint="eastAsia"/>
                <w:b w:val="0"/>
                <w:sz w:val="18"/>
                <w:lang w:val="en-US" w:eastAsia="zh-CN"/>
              </w:rPr>
              <w:t>成功跳转攻略搜索列表页，输入关键词可查询相关攻略、无数据提示“暂时还没有相关攻略”</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B3EB7A">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C91968">
            <w:pPr>
              <w:keepNext w:val="0"/>
              <w:keepLines/>
              <w:spacing w:before="0" w:after="0" w:line="240" w:lineRule="auto"/>
              <w:jc w:val="left"/>
            </w:pPr>
          </w:p>
        </w:tc>
      </w:tr>
      <w:tr w14:paraId="3321B7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C56361">
            <w:pPr>
              <w:keepNext w:val="0"/>
              <w:keepLines/>
              <w:spacing w:before="0" w:after="0" w:line="240" w:lineRule="auto"/>
              <w:jc w:val="center"/>
              <w:rPr>
                <w:rFonts w:ascii="宋体" w:hAnsi="宋体" w:eastAsia="宋体"/>
                <w:b w:val="0"/>
                <w:sz w:val="18"/>
              </w:rPr>
            </w:pP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7AF4D7">
            <w:pPr>
              <w:keepNext w:val="0"/>
              <w:keepLines/>
              <w:spacing w:before="0" w:after="0" w:line="240" w:lineRule="auto"/>
              <w:jc w:val="left"/>
              <w:rPr>
                <w:rFonts w:hint="eastAsia"/>
                <w:b w:val="0"/>
                <w:sz w:val="18"/>
                <w:lang w:val="en-US" w:eastAsia="zh-CN"/>
              </w:rPr>
            </w:pPr>
            <w:r>
              <w:rPr>
                <w:rFonts w:hint="eastAsia"/>
                <w:b w:val="0"/>
                <w:sz w:val="18"/>
                <w:lang w:val="en-US" w:eastAsia="zh-CN"/>
              </w:rPr>
              <w:t>APP攻略-搜索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C4B0F0">
            <w:pPr>
              <w:keepNext w:val="0"/>
              <w:keepLines/>
              <w:spacing w:before="0" w:after="0" w:line="240" w:lineRule="auto"/>
              <w:jc w:val="left"/>
              <w:rPr>
                <w:rFonts w:hint="default"/>
                <w:b w:val="0"/>
                <w:sz w:val="18"/>
                <w:lang w:val="en-US" w:eastAsia="zh-CN"/>
              </w:rPr>
            </w:pPr>
            <w:r>
              <w:rPr>
                <w:rFonts w:hint="eastAsia"/>
                <w:b w:val="0"/>
                <w:sz w:val="18"/>
                <w:lang w:val="en-US" w:eastAsia="zh-CN"/>
              </w:rPr>
              <w:t>查看攻略列表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27150C">
            <w:pPr>
              <w:keepNext w:val="0"/>
              <w:keepLines/>
              <w:spacing w:before="0" w:after="0" w:line="240" w:lineRule="auto"/>
              <w:jc w:val="left"/>
              <w:rPr>
                <w:rFonts w:hint="default"/>
                <w:b w:val="0"/>
                <w:sz w:val="18"/>
                <w:lang w:val="en-US" w:eastAsia="zh-CN"/>
              </w:rPr>
            </w:pPr>
            <w:r>
              <w:rPr>
                <w:rFonts w:hint="eastAsia"/>
                <w:b w:val="0"/>
                <w:sz w:val="18"/>
                <w:lang w:val="en-US" w:eastAsia="zh-CN"/>
              </w:rPr>
              <w:t>正确显示攻略信息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E8AB5A">
            <w:pPr>
              <w:keepNext w:val="0"/>
              <w:keepLines/>
              <w:spacing w:before="0" w:after="0" w:line="240" w:lineRule="auto"/>
              <w:jc w:val="center"/>
              <w:rPr>
                <w:rFonts w:ascii="宋体" w:hAnsi="宋体" w:eastAsia="宋体"/>
                <w:b w:val="0"/>
                <w:sz w:val="20"/>
              </w:rPr>
            </w:pP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1DB451">
            <w:pPr>
              <w:keepNext w:val="0"/>
              <w:keepLines/>
              <w:spacing w:before="0" w:after="0" w:line="240" w:lineRule="auto"/>
              <w:jc w:val="left"/>
            </w:pPr>
          </w:p>
        </w:tc>
      </w:tr>
      <w:tr w14:paraId="1E0D59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EB9131">
            <w:pPr>
              <w:keepNext w:val="0"/>
              <w:keepLines/>
              <w:spacing w:before="0" w:after="0" w:line="240" w:lineRule="auto"/>
              <w:jc w:val="center"/>
            </w:pPr>
            <w:r>
              <w:rPr>
                <w:rFonts w:ascii="宋体" w:hAnsi="宋体" w:eastAsia="宋体"/>
                <w:b w:val="0"/>
                <w:sz w:val="18"/>
              </w:rPr>
              <w:t>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7E4B16B">
            <w:pPr>
              <w:keepNext w:val="0"/>
              <w:keepLines/>
              <w:spacing w:before="0" w:after="0" w:line="240" w:lineRule="auto"/>
              <w:jc w:val="left"/>
              <w:rPr>
                <w:rFonts w:hint="default"/>
                <w:lang w:val="en-US"/>
              </w:rPr>
            </w:pPr>
            <w:r>
              <w:rPr>
                <w:rFonts w:hint="eastAsia"/>
                <w:b w:val="0"/>
                <w:sz w:val="18"/>
                <w:lang w:val="en-US" w:eastAsia="zh-CN"/>
              </w:rPr>
              <w:t>APP攻略-攻略banner</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323AA9">
            <w:pPr>
              <w:keepNext w:val="0"/>
              <w:keepLines/>
              <w:spacing w:before="0" w:after="0" w:line="240" w:lineRule="auto"/>
              <w:jc w:val="left"/>
              <w:rPr>
                <w:rFonts w:hint="default"/>
                <w:b w:val="0"/>
                <w:sz w:val="18"/>
                <w:lang w:val="en-US" w:eastAsia="zh-CN"/>
              </w:rPr>
            </w:pPr>
            <w:r>
              <w:rPr>
                <w:rFonts w:hint="eastAsia"/>
                <w:b w:val="0"/>
                <w:sz w:val="18"/>
                <w:lang w:val="en-US" w:eastAsia="zh-CN"/>
              </w:rPr>
              <w:t>查看首页攻略banner</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C1BB28">
            <w:pPr>
              <w:keepNext w:val="0"/>
              <w:keepLines/>
              <w:spacing w:before="0" w:after="0" w:line="240" w:lineRule="auto"/>
              <w:jc w:val="left"/>
              <w:rPr>
                <w:rFonts w:hint="eastAsia"/>
                <w:b w:val="0"/>
                <w:sz w:val="18"/>
                <w:lang w:val="en-US" w:eastAsia="zh-CN"/>
              </w:rPr>
            </w:pPr>
            <w:r>
              <w:rPr>
                <w:rFonts w:hint="eastAsia"/>
                <w:b w:val="0"/>
                <w:sz w:val="18"/>
                <w:lang w:val="en-US" w:eastAsia="zh-CN"/>
              </w:rPr>
              <w:t>展示配置的攻略信息，轮播展示，可手动左右滑动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02E5FB3">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F5038F">
            <w:pPr>
              <w:keepNext w:val="0"/>
              <w:keepLines/>
              <w:spacing w:before="0" w:after="0" w:line="240" w:lineRule="auto"/>
              <w:jc w:val="left"/>
            </w:pPr>
          </w:p>
        </w:tc>
      </w:tr>
      <w:tr w14:paraId="1731E9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26F430">
            <w:pPr>
              <w:keepNext w:val="0"/>
              <w:keepLines/>
              <w:spacing w:before="0" w:after="0" w:line="240" w:lineRule="auto"/>
              <w:jc w:val="center"/>
            </w:pPr>
            <w:r>
              <w:rPr>
                <w:rFonts w:ascii="宋体" w:hAnsi="宋体" w:eastAsia="宋体"/>
                <w:b w:val="0"/>
                <w:sz w:val="18"/>
              </w:rPr>
              <w:t>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B6A684">
            <w:pPr>
              <w:keepNext w:val="0"/>
              <w:keepLines/>
              <w:spacing w:before="0" w:after="0" w:line="240" w:lineRule="auto"/>
              <w:jc w:val="left"/>
              <w:rPr>
                <w:rFonts w:hint="default"/>
                <w:lang w:val="en-US"/>
              </w:rPr>
            </w:pPr>
            <w:r>
              <w:rPr>
                <w:rFonts w:hint="eastAsia"/>
                <w:b w:val="0"/>
                <w:sz w:val="18"/>
                <w:lang w:val="en-US" w:eastAsia="zh-CN"/>
              </w:rPr>
              <w:t>APP攻略-攻略栏目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4633AA">
            <w:pPr>
              <w:keepNext w:val="0"/>
              <w:keepLines/>
              <w:spacing w:before="0" w:after="0" w:line="240" w:lineRule="auto"/>
              <w:jc w:val="left"/>
              <w:rPr>
                <w:rFonts w:hint="default"/>
                <w:b w:val="0"/>
                <w:sz w:val="18"/>
                <w:lang w:val="en-US" w:eastAsia="zh-CN"/>
              </w:rPr>
            </w:pPr>
            <w:r>
              <w:rPr>
                <w:rFonts w:hint="eastAsia"/>
                <w:b w:val="0"/>
                <w:sz w:val="18"/>
                <w:lang w:val="en-US" w:eastAsia="zh-CN"/>
              </w:rPr>
              <w:t>查看首页攻略栏目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CA4160">
            <w:pPr>
              <w:keepNext w:val="0"/>
              <w:keepLines/>
              <w:spacing w:before="0" w:after="0" w:line="240" w:lineRule="auto"/>
              <w:jc w:val="left"/>
              <w:rPr>
                <w:rFonts w:hint="eastAsia"/>
                <w:b w:val="0"/>
                <w:sz w:val="18"/>
                <w:lang w:val="en-US" w:eastAsia="zh-CN"/>
              </w:rPr>
            </w:pPr>
            <w:r>
              <w:rPr>
                <w:rFonts w:hint="eastAsia"/>
                <w:b w:val="0"/>
                <w:sz w:val="18"/>
                <w:lang w:val="en-US" w:eastAsia="zh-CN"/>
              </w:rPr>
              <w:t>攻略栏目下的攻略正常显示，包含名称、头图、头像、作者、更新时间（未配置均不展示）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A83C3C">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6E6228">
            <w:pPr>
              <w:keepNext w:val="0"/>
              <w:keepLines/>
              <w:spacing w:before="0" w:after="0" w:line="240" w:lineRule="auto"/>
              <w:jc w:val="left"/>
            </w:pPr>
          </w:p>
        </w:tc>
      </w:tr>
      <w:tr w14:paraId="6D32FB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DCCAC8">
            <w:pPr>
              <w:keepNext w:val="0"/>
              <w:keepLines/>
              <w:spacing w:before="0" w:after="0" w:line="240" w:lineRule="auto"/>
              <w:jc w:val="center"/>
            </w:pPr>
            <w:r>
              <w:rPr>
                <w:rFonts w:ascii="宋体" w:hAnsi="宋体" w:eastAsia="宋体"/>
                <w:b w:val="0"/>
                <w:sz w:val="18"/>
              </w:rPr>
              <w:t>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2E92A2">
            <w:pPr>
              <w:keepNext w:val="0"/>
              <w:keepLines/>
              <w:spacing w:before="0" w:after="0" w:line="240" w:lineRule="auto"/>
              <w:jc w:val="left"/>
            </w:pPr>
            <w:r>
              <w:rPr>
                <w:rFonts w:hint="eastAsia"/>
                <w:b w:val="0"/>
                <w:sz w:val="18"/>
                <w:lang w:val="en-US" w:eastAsia="zh-CN"/>
              </w:rPr>
              <w:t>APP攻略-攻略栏目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A341C9">
            <w:pPr>
              <w:keepNext w:val="0"/>
              <w:keepLines/>
              <w:spacing w:before="0" w:after="0" w:line="240" w:lineRule="auto"/>
              <w:jc w:val="left"/>
              <w:rPr>
                <w:rFonts w:hint="default"/>
                <w:b w:val="0"/>
                <w:sz w:val="18"/>
                <w:lang w:val="en-US" w:eastAsia="zh-CN"/>
              </w:rPr>
            </w:pPr>
            <w:r>
              <w:rPr>
                <w:rFonts w:hint="eastAsia"/>
                <w:b w:val="0"/>
                <w:sz w:val="18"/>
                <w:lang w:val="en-US" w:eastAsia="zh-CN"/>
              </w:rPr>
              <w:t>点击查看更多</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A843F2">
            <w:pPr>
              <w:keepNext w:val="0"/>
              <w:keepLines/>
              <w:spacing w:before="0" w:after="0" w:line="240" w:lineRule="auto"/>
              <w:jc w:val="left"/>
              <w:rPr>
                <w:rFonts w:hint="eastAsia"/>
                <w:b w:val="0"/>
                <w:sz w:val="18"/>
                <w:lang w:val="en-US" w:eastAsia="zh-CN"/>
              </w:rPr>
            </w:pPr>
            <w:r>
              <w:rPr>
                <w:rFonts w:hint="eastAsia"/>
                <w:b w:val="0"/>
                <w:sz w:val="18"/>
                <w:lang w:val="en-US" w:eastAsia="zh-CN"/>
              </w:rPr>
              <w:t>跳转攻略列表页面，展示该栏目下配置的所有攻略</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672CE1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502E0DD">
            <w:pPr>
              <w:keepNext w:val="0"/>
              <w:keepLines/>
              <w:spacing w:before="0" w:after="0" w:line="240" w:lineRule="auto"/>
              <w:jc w:val="left"/>
            </w:pPr>
          </w:p>
        </w:tc>
      </w:tr>
      <w:tr w14:paraId="2E0ECF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258DAC">
            <w:pPr>
              <w:keepNext w:val="0"/>
              <w:keepLines/>
              <w:spacing w:before="0" w:after="0" w:line="240" w:lineRule="auto"/>
              <w:jc w:val="center"/>
            </w:pPr>
            <w:r>
              <w:rPr>
                <w:rFonts w:ascii="宋体" w:hAnsi="宋体" w:eastAsia="宋体"/>
                <w:b w:val="0"/>
                <w:sz w:val="18"/>
              </w:rPr>
              <w:t>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9CA756">
            <w:pPr>
              <w:keepNext w:val="0"/>
              <w:keepLines/>
              <w:spacing w:before="0" w:after="0" w:line="240" w:lineRule="auto"/>
              <w:jc w:val="left"/>
              <w:rPr>
                <w:rFonts w:hint="default"/>
                <w:lang w:val="en-US"/>
              </w:rPr>
            </w:pPr>
            <w:r>
              <w:rPr>
                <w:rFonts w:hint="eastAsia"/>
                <w:b w:val="0"/>
                <w:sz w:val="18"/>
                <w:lang w:val="en-US" w:eastAsia="zh-CN"/>
              </w:rPr>
              <w:t>APP攻略-攻略详情</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60EA21">
            <w:pPr>
              <w:keepNext w:val="0"/>
              <w:keepLines/>
              <w:spacing w:before="0" w:after="0" w:line="240" w:lineRule="auto"/>
              <w:jc w:val="left"/>
              <w:rPr>
                <w:rFonts w:hint="default"/>
                <w:b w:val="0"/>
                <w:sz w:val="18"/>
                <w:lang w:val="en-US" w:eastAsia="zh-CN"/>
              </w:rPr>
            </w:pPr>
            <w:r>
              <w:rPr>
                <w:rFonts w:hint="eastAsia"/>
                <w:b w:val="0"/>
                <w:sz w:val="18"/>
                <w:lang w:val="en-US" w:eastAsia="zh-CN"/>
              </w:rPr>
              <w:t>点击进入某一个攻略</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D3C439">
            <w:pPr>
              <w:keepNext w:val="0"/>
              <w:keepLines/>
              <w:spacing w:before="0" w:after="0" w:line="240" w:lineRule="auto"/>
              <w:jc w:val="left"/>
              <w:rPr>
                <w:rFonts w:hint="default"/>
                <w:b w:val="0"/>
                <w:sz w:val="18"/>
                <w:lang w:val="en-US" w:eastAsia="zh-CN"/>
              </w:rPr>
            </w:pPr>
            <w:r>
              <w:rPr>
                <w:rFonts w:hint="eastAsia"/>
                <w:b w:val="0"/>
                <w:sz w:val="18"/>
                <w:lang w:val="en-US" w:eastAsia="zh-CN"/>
              </w:rPr>
              <w:t>跳转到攻略详情页面，包含横幅、攻略名称、类别、头像、作者、更新时间、行程信息、攻略内容、产品展示等信息，未配置均不展示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C5842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91CB73">
            <w:pPr>
              <w:keepNext w:val="0"/>
              <w:keepLines/>
              <w:spacing w:before="0" w:after="0" w:line="240" w:lineRule="auto"/>
              <w:jc w:val="left"/>
            </w:pPr>
          </w:p>
        </w:tc>
      </w:tr>
      <w:tr w14:paraId="33D63E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F8793E">
            <w:pPr>
              <w:keepNext w:val="0"/>
              <w:keepLines/>
              <w:spacing w:before="0" w:after="0" w:line="240" w:lineRule="auto"/>
              <w:jc w:val="center"/>
            </w:pPr>
            <w:r>
              <w:rPr>
                <w:rFonts w:ascii="宋体" w:hAnsi="宋体" w:eastAsia="宋体"/>
                <w:b w:val="0"/>
                <w:sz w:val="18"/>
              </w:rPr>
              <w:t>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7A5BFC">
            <w:pPr>
              <w:keepNext w:val="0"/>
              <w:keepLines/>
              <w:spacing w:before="0" w:after="0" w:line="240" w:lineRule="auto"/>
              <w:jc w:val="left"/>
              <w:rPr>
                <w:rFonts w:hint="default"/>
                <w:lang w:val="en-US"/>
              </w:rPr>
            </w:pPr>
            <w:r>
              <w:rPr>
                <w:rFonts w:hint="eastAsia"/>
                <w:b w:val="0"/>
                <w:sz w:val="18"/>
                <w:lang w:val="en-US" w:eastAsia="zh-CN"/>
              </w:rPr>
              <w:t>APP攻略-攻略详情-行程信息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819E22">
            <w:pPr>
              <w:keepNext w:val="0"/>
              <w:keepLines/>
              <w:spacing w:before="0" w:after="0" w:line="240" w:lineRule="auto"/>
              <w:jc w:val="left"/>
              <w:rPr>
                <w:rFonts w:hint="default"/>
                <w:b w:val="0"/>
                <w:sz w:val="18"/>
                <w:lang w:val="en-US" w:eastAsia="zh-CN"/>
              </w:rPr>
            </w:pPr>
            <w:r>
              <w:rPr>
                <w:rFonts w:hint="eastAsia"/>
                <w:b w:val="0"/>
                <w:sz w:val="18"/>
                <w:lang w:val="en-US" w:eastAsia="zh-CN"/>
              </w:rPr>
              <w:t>点击进入某一个攻略，查看行程信息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395C80">
            <w:pPr>
              <w:keepNext w:val="0"/>
              <w:keepLines/>
              <w:spacing w:before="0" w:after="0" w:line="240" w:lineRule="auto"/>
              <w:jc w:val="left"/>
              <w:rPr>
                <w:rFonts w:hint="eastAsia"/>
                <w:b w:val="0"/>
                <w:sz w:val="18"/>
                <w:lang w:val="en-US" w:eastAsia="zh-CN"/>
              </w:rPr>
            </w:pPr>
            <w:r>
              <w:rPr>
                <w:rFonts w:hint="eastAsia"/>
                <w:b w:val="0"/>
                <w:sz w:val="18"/>
                <w:lang w:val="en-US" w:eastAsia="zh-CN"/>
              </w:rPr>
              <w:t>包含目的地、游玩天数、出游时间、花费、同行人，（仅展示填写的字段）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C57BC6">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6CBDCA">
            <w:pPr>
              <w:keepNext w:val="0"/>
              <w:keepLines/>
              <w:spacing w:before="0" w:after="0" w:line="240" w:lineRule="auto"/>
              <w:jc w:val="left"/>
            </w:pPr>
          </w:p>
        </w:tc>
      </w:tr>
      <w:tr w14:paraId="47B9CA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E45DCA">
            <w:pPr>
              <w:keepNext w:val="0"/>
              <w:keepLines/>
              <w:spacing w:before="0" w:after="0" w:line="240" w:lineRule="auto"/>
              <w:jc w:val="center"/>
            </w:pPr>
            <w:r>
              <w:rPr>
                <w:rFonts w:ascii="宋体" w:hAnsi="宋体" w:eastAsia="宋体"/>
                <w:b w:val="0"/>
                <w:sz w:val="18"/>
              </w:rPr>
              <w:t>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AC90D4">
            <w:pPr>
              <w:keepNext w:val="0"/>
              <w:keepLines/>
              <w:spacing w:before="0" w:after="0" w:line="240" w:lineRule="auto"/>
              <w:jc w:val="left"/>
              <w:rPr>
                <w:rFonts w:hint="default"/>
                <w:lang w:val="en-US"/>
              </w:rPr>
            </w:pPr>
            <w:r>
              <w:rPr>
                <w:rFonts w:hint="eastAsia"/>
                <w:b w:val="0"/>
                <w:sz w:val="18"/>
                <w:lang w:val="en-US" w:eastAsia="zh-CN"/>
              </w:rPr>
              <w:t>APP攻略-攻略详情-攻略内容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D86A83">
            <w:pPr>
              <w:keepNext w:val="0"/>
              <w:keepLines/>
              <w:spacing w:before="0" w:after="0" w:line="240" w:lineRule="auto"/>
              <w:jc w:val="left"/>
              <w:rPr>
                <w:rFonts w:hint="eastAsia"/>
                <w:b w:val="0"/>
                <w:sz w:val="18"/>
                <w:lang w:val="en-US" w:eastAsia="zh-CN"/>
              </w:rPr>
            </w:pPr>
            <w:r>
              <w:rPr>
                <w:rFonts w:hint="eastAsia"/>
                <w:b w:val="0"/>
                <w:sz w:val="18"/>
                <w:lang w:val="en-US" w:eastAsia="zh-CN"/>
              </w:rPr>
              <w:t>点击进入某一个攻略，查看攻略内容</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1A1F07">
            <w:pPr>
              <w:keepNext w:val="0"/>
              <w:keepLines/>
              <w:spacing w:before="0" w:after="0" w:line="240" w:lineRule="auto"/>
              <w:jc w:val="left"/>
              <w:rPr>
                <w:rFonts w:hint="default"/>
                <w:b w:val="0"/>
                <w:sz w:val="18"/>
                <w:lang w:val="en-US" w:eastAsia="zh-CN"/>
              </w:rPr>
            </w:pPr>
            <w:r>
              <w:rPr>
                <w:rFonts w:hint="eastAsia"/>
                <w:b w:val="0"/>
                <w:sz w:val="18"/>
                <w:lang w:val="en-US" w:eastAsia="zh-CN"/>
              </w:rPr>
              <w:t>若添加产品：产品正常显示，点击能正确跳转到产品详情页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CDDA3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BC0239">
            <w:pPr>
              <w:keepNext w:val="0"/>
              <w:keepLines/>
              <w:spacing w:before="0" w:after="0" w:line="240" w:lineRule="auto"/>
              <w:jc w:val="left"/>
            </w:pPr>
          </w:p>
        </w:tc>
      </w:tr>
      <w:tr w14:paraId="056AAA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3C66CB">
            <w:pPr>
              <w:keepNext w:val="0"/>
              <w:keepLines/>
              <w:spacing w:before="0" w:after="0" w:line="240" w:lineRule="auto"/>
              <w:jc w:val="center"/>
            </w:pPr>
            <w:r>
              <w:rPr>
                <w:rFonts w:ascii="宋体" w:hAnsi="宋体" w:eastAsia="宋体"/>
                <w:b w:val="0"/>
                <w:sz w:val="18"/>
              </w:rPr>
              <w:t>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1E73F6">
            <w:pPr>
              <w:keepNext w:val="0"/>
              <w:keepLines/>
              <w:spacing w:before="0" w:after="0" w:line="240" w:lineRule="auto"/>
              <w:jc w:val="left"/>
              <w:rPr>
                <w:rFonts w:hint="default"/>
                <w:lang w:val="en-US"/>
              </w:rPr>
            </w:pPr>
            <w:r>
              <w:rPr>
                <w:rFonts w:hint="eastAsia"/>
                <w:b w:val="0"/>
                <w:sz w:val="18"/>
                <w:lang w:val="en-US" w:eastAsia="zh-CN"/>
              </w:rPr>
              <w:t>APP攻略-攻略详情-产品绑定</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8331D5C">
            <w:pPr>
              <w:keepNext w:val="0"/>
              <w:keepLines/>
              <w:spacing w:before="0" w:after="0" w:line="240" w:lineRule="auto"/>
              <w:jc w:val="left"/>
              <w:rPr>
                <w:rFonts w:hint="eastAsia"/>
                <w:b w:val="0"/>
                <w:sz w:val="18"/>
                <w:lang w:val="en-US" w:eastAsia="zh-CN"/>
              </w:rPr>
            </w:pPr>
            <w:r>
              <w:rPr>
                <w:rFonts w:hint="eastAsia"/>
                <w:b w:val="0"/>
                <w:sz w:val="18"/>
                <w:lang w:val="en-US" w:eastAsia="zh-CN"/>
              </w:rPr>
              <w:t>点击进入某一个攻略，查看产品绑定</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E4ED44">
            <w:pPr>
              <w:keepNext w:val="0"/>
              <w:keepLines/>
              <w:spacing w:before="0" w:after="0" w:line="240" w:lineRule="auto"/>
              <w:jc w:val="left"/>
              <w:rPr>
                <w:rFonts w:hint="eastAsia"/>
                <w:b w:val="0"/>
                <w:sz w:val="18"/>
                <w:lang w:val="en-US" w:eastAsia="zh-CN"/>
              </w:rPr>
            </w:pPr>
            <w:r>
              <w:rPr>
                <w:rFonts w:hint="eastAsia"/>
                <w:b w:val="0"/>
                <w:sz w:val="18"/>
                <w:lang w:val="en-US" w:eastAsia="zh-CN"/>
              </w:rPr>
              <w:t>若已绑定产品，展示“推荐线路”模块，点击能正确跳转</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C81D0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8D7457">
            <w:pPr>
              <w:keepNext w:val="0"/>
              <w:keepLines/>
              <w:spacing w:before="0" w:after="0" w:line="240" w:lineRule="auto"/>
              <w:jc w:val="left"/>
            </w:pPr>
          </w:p>
        </w:tc>
      </w:tr>
      <w:tr w14:paraId="230318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EF99E9">
            <w:pPr>
              <w:keepNext w:val="0"/>
              <w:keepLines/>
              <w:spacing w:before="0" w:after="0" w:line="240" w:lineRule="auto"/>
              <w:jc w:val="center"/>
            </w:pPr>
            <w:r>
              <w:rPr>
                <w:rFonts w:ascii="宋体" w:hAnsi="宋体" w:eastAsia="宋体"/>
                <w:b w:val="0"/>
                <w:sz w:val="18"/>
              </w:rPr>
              <w:t>10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E909BF">
            <w:pPr>
              <w:keepNext w:val="0"/>
              <w:keepLines/>
              <w:spacing w:before="0" w:after="0" w:line="240" w:lineRule="auto"/>
              <w:jc w:val="left"/>
              <w:rPr>
                <w:rFonts w:hint="default"/>
                <w:lang w:val="en-US"/>
              </w:rPr>
            </w:pPr>
            <w:r>
              <w:rPr>
                <w:rFonts w:hint="eastAsia"/>
                <w:b w:val="0"/>
                <w:sz w:val="18"/>
                <w:lang w:val="en-US" w:eastAsia="zh-CN"/>
              </w:rPr>
              <w:t>APP攻略-攻略灵感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5F7C2C">
            <w:pPr>
              <w:keepNext w:val="0"/>
              <w:keepLines/>
              <w:spacing w:before="0" w:after="0" w:line="240" w:lineRule="auto"/>
              <w:jc w:val="left"/>
              <w:rPr>
                <w:rFonts w:hint="default"/>
                <w:b w:val="0"/>
                <w:sz w:val="18"/>
                <w:lang w:val="en-US" w:eastAsia="zh-CN"/>
              </w:rPr>
            </w:pPr>
            <w:r>
              <w:rPr>
                <w:rFonts w:hint="eastAsia"/>
                <w:b w:val="0"/>
                <w:sz w:val="18"/>
                <w:lang w:val="en-US" w:eastAsia="zh-CN"/>
              </w:rPr>
              <w:t>进入商城搜索页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A03AFB">
            <w:pPr>
              <w:keepNext w:val="0"/>
              <w:keepLines/>
              <w:spacing w:before="0" w:after="0" w:line="240" w:lineRule="auto"/>
              <w:jc w:val="left"/>
              <w:rPr>
                <w:rFonts w:hint="default"/>
                <w:b w:val="0"/>
                <w:sz w:val="18"/>
                <w:lang w:val="en-US" w:eastAsia="zh-CN"/>
              </w:rPr>
            </w:pPr>
            <w:r>
              <w:rPr>
                <w:rFonts w:hint="eastAsia"/>
                <w:b w:val="0"/>
                <w:sz w:val="18"/>
                <w:lang w:val="en-US" w:eastAsia="zh-CN"/>
              </w:rPr>
              <w:t>显示配置的推荐攻略灵感，点击全部可以跳转到攻略列表页面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2BE7A0">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397836D">
            <w:pPr>
              <w:keepNext w:val="0"/>
              <w:keepLines/>
              <w:spacing w:before="0" w:after="0" w:line="240" w:lineRule="auto"/>
              <w:jc w:val="left"/>
            </w:pPr>
          </w:p>
        </w:tc>
      </w:tr>
      <w:tr w14:paraId="72C090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095DEB">
            <w:pPr>
              <w:keepNext w:val="0"/>
              <w:keepLines/>
              <w:spacing w:before="0" w:after="0" w:line="240" w:lineRule="auto"/>
              <w:jc w:val="center"/>
            </w:pPr>
            <w:r>
              <w:rPr>
                <w:rFonts w:ascii="宋体" w:hAnsi="宋体" w:eastAsia="宋体"/>
                <w:b w:val="0"/>
                <w:sz w:val="18"/>
              </w:rPr>
              <w:t>11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B08FF87">
            <w:pPr>
              <w:keepNext w:val="0"/>
              <w:keepLines/>
              <w:spacing w:before="0" w:after="0" w:line="240" w:lineRule="auto"/>
              <w:jc w:val="left"/>
              <w:rPr>
                <w:rFonts w:hint="default"/>
                <w:lang w:val="en-US"/>
              </w:rPr>
            </w:pPr>
            <w:r>
              <w:rPr>
                <w:rFonts w:hint="eastAsia"/>
                <w:b w:val="0"/>
                <w:sz w:val="18"/>
                <w:lang w:val="en-US" w:eastAsia="zh-CN"/>
              </w:rPr>
              <w:t>APP登录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D55FF8">
            <w:pPr>
              <w:keepNext w:val="0"/>
              <w:keepLines/>
              <w:spacing w:before="0" w:after="0" w:line="240" w:lineRule="auto"/>
              <w:jc w:val="left"/>
              <w:rPr>
                <w:rFonts w:hint="eastAsia"/>
                <w:b w:val="0"/>
                <w:sz w:val="18"/>
                <w:lang w:val="en-US" w:eastAsia="zh-CN"/>
              </w:rPr>
            </w:pPr>
            <w:r>
              <w:rPr>
                <w:rFonts w:hint="eastAsia"/>
                <w:b w:val="0"/>
                <w:sz w:val="18"/>
                <w:lang w:val="en-US" w:eastAsia="zh-CN"/>
              </w:rPr>
              <w:t>个人中心点击【立即登录】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015AAF">
            <w:pPr>
              <w:keepNext w:val="0"/>
              <w:keepLines/>
              <w:spacing w:before="0" w:after="0" w:line="240" w:lineRule="auto"/>
              <w:jc w:val="left"/>
              <w:rPr>
                <w:rFonts w:hint="default"/>
                <w:b w:val="0"/>
                <w:sz w:val="18"/>
                <w:lang w:val="en-US" w:eastAsia="zh-CN"/>
              </w:rPr>
            </w:pPr>
            <w:r>
              <w:rPr>
                <w:rFonts w:hint="eastAsia"/>
                <w:b w:val="0"/>
                <w:sz w:val="18"/>
                <w:lang w:val="en-US" w:eastAsia="zh-CN"/>
              </w:rPr>
              <w:t>支持手机验证码登录、账号密码登录、微信登录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9B12C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1CC76E0">
            <w:pPr>
              <w:keepNext w:val="0"/>
              <w:keepLines/>
              <w:spacing w:before="0" w:after="0" w:line="240" w:lineRule="auto"/>
              <w:jc w:val="left"/>
            </w:pPr>
          </w:p>
        </w:tc>
      </w:tr>
      <w:tr w14:paraId="3763E6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56DDE8F">
            <w:pPr>
              <w:keepNext w:val="0"/>
              <w:keepLines/>
              <w:spacing w:before="0" w:after="0" w:line="240" w:lineRule="auto"/>
              <w:jc w:val="center"/>
            </w:pPr>
            <w:r>
              <w:rPr>
                <w:rFonts w:ascii="宋体" w:hAnsi="宋体" w:eastAsia="宋体"/>
                <w:b w:val="0"/>
                <w:sz w:val="18"/>
              </w:rPr>
              <w:t>12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9C6EDC">
            <w:pPr>
              <w:keepNext w:val="0"/>
              <w:keepLines/>
              <w:spacing w:before="0" w:after="0" w:line="240" w:lineRule="auto"/>
              <w:jc w:val="left"/>
              <w:rPr>
                <w:rFonts w:hint="default"/>
                <w:lang w:val="en-US"/>
              </w:rPr>
            </w:pPr>
            <w:r>
              <w:rPr>
                <w:rFonts w:hint="eastAsia"/>
                <w:b w:val="0"/>
                <w:sz w:val="18"/>
                <w:lang w:val="en-US" w:eastAsia="zh-CN"/>
              </w:rPr>
              <w:t>APP登录-手机验证码登录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F5FED3">
            <w:pPr>
              <w:keepNext w:val="0"/>
              <w:keepLines/>
              <w:spacing w:before="0" w:after="0" w:line="240" w:lineRule="auto"/>
              <w:jc w:val="left"/>
              <w:rPr>
                <w:rFonts w:hint="default"/>
                <w:b w:val="0"/>
                <w:sz w:val="18"/>
                <w:lang w:val="en-US" w:eastAsia="zh-CN"/>
              </w:rPr>
            </w:pPr>
            <w:r>
              <w:rPr>
                <w:rFonts w:hint="eastAsia"/>
                <w:b w:val="0"/>
                <w:sz w:val="18"/>
                <w:lang w:val="en-US" w:eastAsia="zh-CN"/>
              </w:rPr>
              <w:t>进入登录页面，输入未注册的手机号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9541F5E">
            <w:pPr>
              <w:keepNext w:val="0"/>
              <w:keepLines/>
              <w:spacing w:before="0" w:after="0" w:line="240" w:lineRule="auto"/>
              <w:jc w:val="left"/>
              <w:rPr>
                <w:rFonts w:hint="eastAsia"/>
                <w:b w:val="0"/>
                <w:sz w:val="18"/>
                <w:lang w:val="en-US" w:eastAsia="zh-CN"/>
              </w:rPr>
            </w:pPr>
            <w:r>
              <w:rPr>
                <w:rFonts w:hint="eastAsia"/>
                <w:b w:val="0"/>
                <w:sz w:val="18"/>
                <w:lang w:val="en-US" w:eastAsia="zh-CN"/>
              </w:rPr>
              <w:t>登录成功并自动完成注册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FD287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1969B9">
            <w:pPr>
              <w:keepNext w:val="0"/>
              <w:keepLines/>
              <w:spacing w:before="0" w:after="0" w:line="240" w:lineRule="auto"/>
              <w:jc w:val="left"/>
            </w:pPr>
          </w:p>
        </w:tc>
      </w:tr>
      <w:tr w14:paraId="78E674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DA5FFC">
            <w:pPr>
              <w:keepNext w:val="0"/>
              <w:keepLines/>
              <w:spacing w:before="0" w:after="0" w:line="240" w:lineRule="auto"/>
              <w:jc w:val="center"/>
              <w:rPr>
                <w:rFonts w:hint="default" w:ascii="宋体" w:hAnsi="宋体" w:eastAsia="宋体"/>
                <w:b w:val="0"/>
                <w:sz w:val="18"/>
                <w:lang w:val="en-US" w:eastAsia="zh-CN"/>
              </w:rPr>
            </w:pPr>
            <w:r>
              <w:rPr>
                <w:rFonts w:hint="eastAsia"/>
                <w:b w:val="0"/>
                <w:sz w:val="18"/>
                <w:lang w:val="en-US" w:eastAsia="zh-CN"/>
              </w:rPr>
              <w:t>13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auto"/>
            <w:tcMar>
              <w:top w:w="90" w:type="dxa"/>
              <w:left w:w="100" w:type="dxa"/>
              <w:bottom w:w="90" w:type="dxa"/>
              <w:right w:w="100" w:type="dxa"/>
            </w:tcMar>
            <w:vAlign w:val="center"/>
          </w:tcPr>
          <w:p w14:paraId="75A54FDB">
            <w:pPr>
              <w:keepNext w:val="0"/>
              <w:keepLines/>
              <w:spacing w:before="0" w:after="0" w:line="240" w:lineRule="auto"/>
              <w:jc w:val="left"/>
              <w:rPr>
                <w:rFonts w:hint="eastAsia" w:ascii="宋体" w:hAnsi="宋体" w:eastAsia="宋体" w:cstheme="minorBidi"/>
                <w:color w:val="000000"/>
                <w:sz w:val="21"/>
                <w:szCs w:val="22"/>
                <w:lang w:val="en-US" w:eastAsia="zh-CN" w:bidi="ar-SA"/>
              </w:rPr>
            </w:pPr>
            <w:r>
              <w:rPr>
                <w:rFonts w:hint="eastAsia"/>
                <w:b w:val="0"/>
                <w:sz w:val="18"/>
                <w:lang w:val="en-US" w:eastAsia="zh-CN"/>
              </w:rPr>
              <w:t>APP登录-手机验证码登录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2BCBB7">
            <w:pPr>
              <w:keepNext w:val="0"/>
              <w:keepLines/>
              <w:spacing w:before="0" w:after="0" w:line="240" w:lineRule="auto"/>
              <w:jc w:val="left"/>
              <w:rPr>
                <w:rFonts w:hint="eastAsia"/>
                <w:b w:val="0"/>
                <w:sz w:val="18"/>
                <w:lang w:val="en-US" w:eastAsia="zh-CN"/>
              </w:rPr>
            </w:pPr>
            <w:r>
              <w:rPr>
                <w:rFonts w:hint="eastAsia"/>
                <w:b w:val="0"/>
                <w:sz w:val="18"/>
                <w:lang w:val="en-US" w:eastAsia="zh-CN"/>
              </w:rPr>
              <w:t>进入登录页面，已注册手机号登录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EA990D">
            <w:pPr>
              <w:keepNext w:val="0"/>
              <w:keepLines/>
              <w:spacing w:before="0" w:after="0" w:line="240" w:lineRule="auto"/>
              <w:jc w:val="left"/>
              <w:rPr>
                <w:rFonts w:hint="eastAsia"/>
                <w:b w:val="0"/>
                <w:sz w:val="18"/>
                <w:lang w:val="en-US" w:eastAsia="zh-CN"/>
              </w:rPr>
            </w:pPr>
            <w:r>
              <w:rPr>
                <w:rFonts w:hint="eastAsia"/>
                <w:b w:val="0"/>
                <w:sz w:val="18"/>
                <w:lang w:val="en-US" w:eastAsia="zh-CN"/>
              </w:rPr>
              <w:t>已注册手机号输入正确验证码后直接登录成功，进入APP</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36FAD4">
            <w:pPr>
              <w:keepNext w:val="0"/>
              <w:keepLines/>
              <w:spacing w:before="0" w:after="0" w:line="240" w:lineRule="auto"/>
              <w:jc w:val="center"/>
              <w:rPr>
                <w:rFonts w:ascii="宋体" w:hAnsi="宋体" w:eastAsia="宋体"/>
                <w:b w:val="0"/>
                <w:sz w:val="20"/>
              </w:rP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793C495">
            <w:pPr>
              <w:keepNext w:val="0"/>
              <w:keepLines/>
              <w:spacing w:before="0" w:after="0" w:line="240" w:lineRule="auto"/>
              <w:jc w:val="left"/>
            </w:pPr>
          </w:p>
        </w:tc>
      </w:tr>
      <w:tr w14:paraId="58B69E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3D96DD6">
            <w:pPr>
              <w:keepNext w:val="0"/>
              <w:keepLines/>
              <w:spacing w:before="0" w:after="0" w:line="240" w:lineRule="auto"/>
              <w:jc w:val="center"/>
              <w:rPr>
                <w:rFonts w:hint="eastAsia" w:eastAsia="宋体"/>
                <w:lang w:val="en-US" w:eastAsia="zh-CN"/>
              </w:rPr>
            </w:pPr>
            <w:r>
              <w:rPr>
                <w:rFonts w:ascii="宋体" w:hAnsi="宋体" w:eastAsia="宋体"/>
                <w:b w:val="0"/>
                <w:sz w:val="18"/>
              </w:rPr>
              <w:t>1</w:t>
            </w:r>
            <w:r>
              <w:rPr>
                <w:rFonts w:hint="eastAsia"/>
                <w:b w:val="0"/>
                <w:sz w:val="18"/>
                <w:lang w:val="en-US" w:eastAsia="zh-CN"/>
              </w:rPr>
              <w:t>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6D50C84">
            <w:pPr>
              <w:keepNext w:val="0"/>
              <w:keepLines/>
              <w:spacing w:before="0" w:after="0" w:line="240" w:lineRule="auto"/>
              <w:jc w:val="left"/>
            </w:pPr>
            <w:r>
              <w:rPr>
                <w:rFonts w:hint="eastAsia"/>
                <w:b w:val="0"/>
                <w:sz w:val="18"/>
                <w:lang w:val="en-US" w:eastAsia="zh-CN"/>
              </w:rPr>
              <w:t>APP登录-手机验证码登录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C93CBD">
            <w:pPr>
              <w:keepNext w:val="0"/>
              <w:keepLines/>
              <w:spacing w:before="0" w:after="0" w:line="240" w:lineRule="auto"/>
              <w:jc w:val="left"/>
              <w:rPr>
                <w:rFonts w:hint="default"/>
                <w:b w:val="0"/>
                <w:sz w:val="18"/>
                <w:lang w:val="en-US" w:eastAsia="zh-CN"/>
              </w:rPr>
            </w:pPr>
            <w:r>
              <w:rPr>
                <w:rFonts w:hint="eastAsia"/>
                <w:b w:val="0"/>
                <w:sz w:val="18"/>
                <w:lang w:val="en-US" w:eastAsia="zh-CN"/>
              </w:rPr>
              <w:t>进入登录页面，输入手机号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73582D">
            <w:pPr>
              <w:keepNext w:val="0"/>
              <w:keepLines/>
              <w:spacing w:before="0" w:after="0" w:line="240" w:lineRule="auto"/>
              <w:jc w:val="left"/>
              <w:rPr>
                <w:rFonts w:hint="default"/>
                <w:b w:val="0"/>
                <w:sz w:val="18"/>
                <w:lang w:val="en-US" w:eastAsia="zh-CN"/>
              </w:rPr>
            </w:pPr>
            <w:r>
              <w:rPr>
                <w:rFonts w:hint="default"/>
                <w:b w:val="0"/>
                <w:sz w:val="18"/>
                <w:lang w:val="en-US" w:eastAsia="zh-CN"/>
              </w:rPr>
              <w:t>点击【获取验证码】判断手机号是否合法；不合法提示“请输入正确的手机号”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76394B">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F794E6">
            <w:pPr>
              <w:keepNext w:val="0"/>
              <w:keepLines/>
              <w:spacing w:before="0" w:after="0" w:line="240" w:lineRule="auto"/>
              <w:jc w:val="left"/>
            </w:pPr>
          </w:p>
        </w:tc>
      </w:tr>
      <w:tr w14:paraId="268E6A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82DCEA">
            <w:pPr>
              <w:keepNext w:val="0"/>
              <w:keepLines/>
              <w:spacing w:before="0" w:after="0" w:line="240" w:lineRule="auto"/>
              <w:jc w:val="center"/>
              <w:rPr>
                <w:rFonts w:hint="eastAsia" w:eastAsia="宋体"/>
                <w:lang w:val="en-US" w:eastAsia="zh-CN"/>
              </w:rPr>
            </w:pPr>
            <w:r>
              <w:rPr>
                <w:rFonts w:ascii="宋体" w:hAnsi="宋体" w:eastAsia="宋体"/>
                <w:b w:val="0"/>
                <w:sz w:val="18"/>
              </w:rPr>
              <w:t>1</w:t>
            </w:r>
            <w:r>
              <w:rPr>
                <w:rFonts w:hint="eastAsia"/>
                <w:b w:val="0"/>
                <w:sz w:val="18"/>
                <w:lang w:val="en-US" w:eastAsia="zh-CN"/>
              </w:rPr>
              <w:t>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6A2793">
            <w:pPr>
              <w:keepNext w:val="0"/>
              <w:keepLines/>
              <w:spacing w:before="0" w:after="0" w:line="240" w:lineRule="auto"/>
              <w:jc w:val="left"/>
            </w:pPr>
            <w:r>
              <w:rPr>
                <w:rFonts w:hint="eastAsia"/>
                <w:b w:val="0"/>
                <w:sz w:val="18"/>
                <w:lang w:val="en-US" w:eastAsia="zh-CN"/>
              </w:rPr>
              <w:t>APP登录-手机验证码登录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E9B10F">
            <w:pPr>
              <w:keepNext w:val="0"/>
              <w:keepLines/>
              <w:spacing w:before="0" w:after="0" w:line="240" w:lineRule="auto"/>
              <w:jc w:val="left"/>
              <w:rPr>
                <w:rFonts w:hint="default"/>
                <w:b w:val="0"/>
                <w:sz w:val="18"/>
                <w:lang w:val="en-US" w:eastAsia="zh-CN"/>
              </w:rPr>
            </w:pPr>
            <w:r>
              <w:rPr>
                <w:rFonts w:hint="eastAsia"/>
                <w:b w:val="0"/>
                <w:sz w:val="18"/>
                <w:lang w:val="en-US" w:eastAsia="zh-CN"/>
              </w:rPr>
              <w:t>进入登录页面，获取验证码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D0C018">
            <w:pPr>
              <w:keepNext w:val="0"/>
              <w:keepLines/>
              <w:spacing w:before="0" w:after="0" w:line="240" w:lineRule="auto"/>
              <w:jc w:val="left"/>
              <w:rPr>
                <w:rFonts w:hint="eastAsia"/>
                <w:b w:val="0"/>
                <w:sz w:val="18"/>
                <w:lang w:val="en-US" w:eastAsia="zh-CN"/>
              </w:rPr>
            </w:pPr>
            <w:r>
              <w:rPr>
                <w:rFonts w:hint="eastAsia"/>
                <w:b w:val="0"/>
                <w:sz w:val="18"/>
                <w:lang w:val="en-US" w:eastAsia="zh-CN"/>
              </w:rPr>
              <w:t>手机号合法时发送短信验证码至填写的手机号，验证码为6位随机数（0-9），5分钟内有效</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AA0E5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4E9B48">
            <w:pPr>
              <w:keepNext w:val="0"/>
              <w:keepLines/>
              <w:spacing w:before="0" w:after="0" w:line="240" w:lineRule="auto"/>
              <w:jc w:val="left"/>
            </w:pPr>
          </w:p>
        </w:tc>
      </w:tr>
      <w:tr w14:paraId="7B8902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CFE21C">
            <w:pPr>
              <w:keepNext w:val="0"/>
              <w:keepLines/>
              <w:spacing w:before="0" w:after="0" w:line="240" w:lineRule="auto"/>
              <w:jc w:val="center"/>
              <w:rPr>
                <w:rFonts w:hint="eastAsia" w:eastAsia="宋体"/>
                <w:lang w:val="en-US" w:eastAsia="zh-CN"/>
              </w:rPr>
            </w:pPr>
            <w:r>
              <w:rPr>
                <w:rFonts w:ascii="宋体" w:hAnsi="宋体" w:eastAsia="宋体"/>
                <w:b w:val="0"/>
                <w:sz w:val="18"/>
              </w:rPr>
              <w:t>1</w:t>
            </w:r>
            <w:r>
              <w:rPr>
                <w:rFonts w:hint="eastAsia"/>
                <w:b w:val="0"/>
                <w:sz w:val="18"/>
                <w:lang w:val="en-US" w:eastAsia="zh-CN"/>
              </w:rPr>
              <w:t>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A3A037">
            <w:pPr>
              <w:keepNext w:val="0"/>
              <w:keepLines/>
              <w:spacing w:before="0" w:after="0" w:line="240" w:lineRule="auto"/>
              <w:jc w:val="left"/>
            </w:pPr>
            <w:r>
              <w:rPr>
                <w:rFonts w:hint="eastAsia"/>
                <w:b w:val="0"/>
                <w:sz w:val="18"/>
                <w:lang w:val="en-US" w:eastAsia="zh-CN"/>
              </w:rPr>
              <w:t>APP登录-手机验证码登录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67ABE1">
            <w:pPr>
              <w:keepNext w:val="0"/>
              <w:keepLines/>
              <w:spacing w:before="0" w:after="0" w:line="240" w:lineRule="auto"/>
              <w:jc w:val="left"/>
              <w:rPr>
                <w:rFonts w:hint="eastAsia"/>
                <w:b w:val="0"/>
                <w:sz w:val="18"/>
                <w:lang w:val="en-US" w:eastAsia="zh-CN"/>
              </w:rPr>
            </w:pPr>
            <w:r>
              <w:rPr>
                <w:rFonts w:hint="eastAsia"/>
                <w:b w:val="0"/>
                <w:sz w:val="18"/>
                <w:lang w:val="en-US" w:eastAsia="zh-CN"/>
              </w:rPr>
              <w:t>进入登录页面，多次获取验证码提示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0728BDF">
            <w:pPr>
              <w:keepNext w:val="0"/>
              <w:keepLines/>
              <w:spacing w:before="0" w:after="0" w:line="240" w:lineRule="auto"/>
              <w:jc w:val="left"/>
              <w:rPr>
                <w:rFonts w:hint="eastAsia"/>
                <w:b w:val="0"/>
                <w:sz w:val="18"/>
                <w:lang w:val="en-US" w:eastAsia="zh-CN"/>
              </w:rPr>
            </w:pPr>
            <w:r>
              <w:rPr>
                <w:rFonts w:hint="eastAsia"/>
                <w:b w:val="0"/>
                <w:sz w:val="18"/>
                <w:lang w:val="en-US" w:eastAsia="zh-CN"/>
              </w:rPr>
              <w:t>相同手机号5min内发送两次验证码后，第三次点击展示提示弹窗“您已多次获取验证码，建议使用账号密码登录”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69F33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28C507">
            <w:pPr>
              <w:keepNext w:val="0"/>
              <w:keepLines/>
              <w:spacing w:before="0" w:after="0" w:line="240" w:lineRule="auto"/>
              <w:jc w:val="left"/>
            </w:pPr>
          </w:p>
        </w:tc>
      </w:tr>
      <w:tr w14:paraId="12BA1B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1F1E0F">
            <w:pPr>
              <w:keepNext w:val="0"/>
              <w:keepLines/>
              <w:spacing w:before="0" w:after="0" w:line="240" w:lineRule="auto"/>
              <w:jc w:val="center"/>
              <w:rPr>
                <w:rFonts w:hint="eastAsia" w:eastAsia="宋体"/>
                <w:lang w:val="en-US" w:eastAsia="zh-CN"/>
              </w:rPr>
            </w:pPr>
            <w:r>
              <w:rPr>
                <w:rFonts w:ascii="宋体" w:hAnsi="宋体" w:eastAsia="宋体"/>
                <w:b w:val="0"/>
                <w:sz w:val="18"/>
              </w:rPr>
              <w:t>1</w:t>
            </w:r>
            <w:r>
              <w:rPr>
                <w:rFonts w:hint="eastAsia"/>
                <w:b w:val="0"/>
                <w:sz w:val="18"/>
                <w:lang w:val="en-US" w:eastAsia="zh-CN"/>
              </w:rPr>
              <w:t>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63AF9E">
            <w:pPr>
              <w:keepNext w:val="0"/>
              <w:keepLines/>
              <w:spacing w:before="0" w:after="0" w:line="240" w:lineRule="auto"/>
              <w:jc w:val="left"/>
            </w:pPr>
            <w:r>
              <w:rPr>
                <w:rFonts w:hint="eastAsia"/>
                <w:b w:val="0"/>
                <w:sz w:val="18"/>
                <w:lang w:val="en-US" w:eastAsia="zh-CN"/>
              </w:rPr>
              <w:t>APP登录-手机验证码登录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6CDEFD">
            <w:pPr>
              <w:keepNext w:val="0"/>
              <w:keepLines/>
              <w:spacing w:before="0" w:after="0" w:line="240" w:lineRule="auto"/>
              <w:jc w:val="left"/>
              <w:rPr>
                <w:rFonts w:hint="eastAsia"/>
                <w:b w:val="0"/>
                <w:sz w:val="18"/>
                <w:lang w:val="en-US" w:eastAsia="zh-CN"/>
              </w:rPr>
            </w:pPr>
            <w:r>
              <w:rPr>
                <w:rFonts w:hint="eastAsia"/>
                <w:b w:val="0"/>
                <w:sz w:val="18"/>
                <w:lang w:val="en-US" w:eastAsia="zh-CN"/>
              </w:rPr>
              <w:t>协议勾选校验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BAE7E0">
            <w:pPr>
              <w:keepNext w:val="0"/>
              <w:keepLines/>
              <w:spacing w:before="0" w:after="0" w:line="240" w:lineRule="auto"/>
              <w:jc w:val="left"/>
              <w:rPr>
                <w:rFonts w:hint="default"/>
                <w:b w:val="0"/>
                <w:sz w:val="18"/>
                <w:lang w:val="en-US" w:eastAsia="zh-CN"/>
              </w:rPr>
            </w:pPr>
            <w:r>
              <w:rPr>
                <w:rFonts w:hint="eastAsia"/>
                <w:b w:val="0"/>
                <w:sz w:val="18"/>
                <w:lang w:val="en-US" w:eastAsia="zh-CN"/>
              </w:rPr>
              <w:t>默认不勾选，勾选协议才可实现登录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016093">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2984BE">
            <w:pPr>
              <w:keepNext w:val="0"/>
              <w:keepLines/>
              <w:spacing w:before="0" w:after="0" w:line="240" w:lineRule="auto"/>
              <w:jc w:val="left"/>
            </w:pPr>
          </w:p>
        </w:tc>
      </w:tr>
      <w:tr w14:paraId="702463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445132">
            <w:pPr>
              <w:keepNext w:val="0"/>
              <w:keepLines/>
              <w:spacing w:before="0" w:after="0" w:line="240" w:lineRule="auto"/>
              <w:jc w:val="center"/>
              <w:rPr>
                <w:rFonts w:hint="eastAsia" w:eastAsia="宋体"/>
                <w:lang w:val="en-US" w:eastAsia="zh-CN"/>
              </w:rPr>
            </w:pPr>
            <w:r>
              <w:rPr>
                <w:rFonts w:ascii="宋体" w:hAnsi="宋体" w:eastAsia="宋体"/>
                <w:b w:val="0"/>
                <w:sz w:val="18"/>
              </w:rPr>
              <w:t>1</w:t>
            </w:r>
            <w:r>
              <w:rPr>
                <w:rFonts w:hint="eastAsia"/>
                <w:b w:val="0"/>
                <w:sz w:val="18"/>
                <w:lang w:val="en-US" w:eastAsia="zh-CN"/>
              </w:rPr>
              <w:t>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0EAE61">
            <w:pPr>
              <w:keepNext w:val="0"/>
              <w:keepLines/>
              <w:spacing w:before="0" w:after="0" w:line="240" w:lineRule="auto"/>
              <w:jc w:val="left"/>
            </w:pPr>
            <w:r>
              <w:rPr>
                <w:rFonts w:hint="eastAsia"/>
                <w:b w:val="0"/>
                <w:sz w:val="18"/>
                <w:lang w:val="en-US" w:eastAsia="zh-CN"/>
              </w:rPr>
              <w:t>APP登录-账号密码登录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01EBAF0">
            <w:pPr>
              <w:keepNext w:val="0"/>
              <w:keepLines/>
              <w:spacing w:before="0" w:after="0" w:line="240" w:lineRule="auto"/>
              <w:jc w:val="left"/>
              <w:rPr>
                <w:rFonts w:hint="default"/>
                <w:b w:val="0"/>
                <w:sz w:val="18"/>
                <w:lang w:val="en-US" w:eastAsia="zh-CN"/>
              </w:rPr>
            </w:pPr>
            <w:r>
              <w:rPr>
                <w:rFonts w:hint="eastAsia"/>
                <w:b w:val="0"/>
                <w:sz w:val="18"/>
                <w:lang w:val="en-US" w:eastAsia="zh-CN"/>
              </w:rPr>
              <w:t>点击【账号密码登录】跳转该页面，登录校验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B8B4D7C">
            <w:pPr>
              <w:keepNext w:val="0"/>
              <w:keepLines/>
              <w:spacing w:before="0" w:after="0" w:line="240" w:lineRule="auto"/>
              <w:jc w:val="left"/>
              <w:rPr>
                <w:rFonts w:hint="default"/>
                <w:b w:val="0"/>
                <w:sz w:val="18"/>
                <w:lang w:val="en-US" w:eastAsia="zh-CN"/>
              </w:rPr>
            </w:pPr>
            <w:r>
              <w:rPr>
                <w:rFonts w:hint="eastAsia"/>
                <w:b w:val="0"/>
                <w:sz w:val="18"/>
                <w:lang w:val="en-US" w:eastAsia="zh-CN"/>
              </w:rPr>
              <w:t>点击【登录】校验账号密码是否正确；账号密码正确时登录成功；不正确时提示对应错误信息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D2BA07">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35BB7A">
            <w:pPr>
              <w:keepNext w:val="0"/>
              <w:keepLines/>
              <w:spacing w:before="0" w:after="0" w:line="240" w:lineRule="auto"/>
              <w:jc w:val="left"/>
            </w:pPr>
          </w:p>
        </w:tc>
      </w:tr>
      <w:tr w14:paraId="4409D9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DE326B">
            <w:pPr>
              <w:keepNext w:val="0"/>
              <w:keepLines/>
              <w:spacing w:before="0" w:after="0" w:line="240" w:lineRule="auto"/>
              <w:jc w:val="center"/>
              <w:rPr>
                <w:rFonts w:hint="eastAsia" w:eastAsia="宋体"/>
                <w:lang w:val="en-US" w:eastAsia="zh-CN"/>
              </w:rPr>
            </w:pPr>
            <w:r>
              <w:rPr>
                <w:rFonts w:ascii="宋体" w:hAnsi="宋体" w:eastAsia="宋体"/>
                <w:b w:val="0"/>
                <w:sz w:val="18"/>
              </w:rPr>
              <w:t>1</w:t>
            </w:r>
            <w:r>
              <w:rPr>
                <w:rFonts w:hint="eastAsia"/>
                <w:b w:val="0"/>
                <w:sz w:val="18"/>
                <w:lang w:val="en-US" w:eastAsia="zh-CN"/>
              </w:rPr>
              <w:t>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A4CCCD">
            <w:pPr>
              <w:keepNext w:val="0"/>
              <w:keepLines/>
              <w:spacing w:before="0" w:after="0" w:line="240" w:lineRule="auto"/>
              <w:jc w:val="left"/>
            </w:pPr>
            <w:r>
              <w:rPr>
                <w:rFonts w:hint="eastAsia"/>
                <w:b w:val="0"/>
                <w:sz w:val="18"/>
                <w:lang w:val="en-US" w:eastAsia="zh-CN"/>
              </w:rPr>
              <w:t>APP登录-微信登录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CA3097">
            <w:pPr>
              <w:keepNext w:val="0"/>
              <w:keepLines/>
              <w:spacing w:before="0" w:after="0" w:line="240" w:lineRule="auto"/>
              <w:jc w:val="left"/>
              <w:rPr>
                <w:rFonts w:hint="default"/>
                <w:b w:val="0"/>
                <w:sz w:val="18"/>
                <w:lang w:val="en-US" w:eastAsia="zh-CN"/>
              </w:rPr>
            </w:pPr>
            <w:r>
              <w:rPr>
                <w:rFonts w:hint="eastAsia"/>
                <w:b w:val="0"/>
                <w:sz w:val="18"/>
                <w:lang w:val="en-US" w:eastAsia="zh-CN"/>
              </w:rPr>
              <w:t>点击微信登录，跳转到登录授权同意</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7511A0">
            <w:pPr>
              <w:keepNext w:val="0"/>
              <w:keepLines/>
              <w:spacing w:before="0" w:after="0" w:line="240" w:lineRule="auto"/>
              <w:jc w:val="left"/>
              <w:rPr>
                <w:rFonts w:hint="default"/>
                <w:b w:val="0"/>
                <w:sz w:val="18"/>
                <w:lang w:val="en-US" w:eastAsia="zh-CN"/>
              </w:rPr>
            </w:pPr>
            <w:r>
              <w:rPr>
                <w:rFonts w:hint="eastAsia"/>
                <w:b w:val="0"/>
                <w:sz w:val="18"/>
                <w:lang w:val="en-US" w:eastAsia="zh-CN"/>
              </w:rPr>
              <w:t>微信登录成功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F9BE6D">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51173E">
            <w:pPr>
              <w:keepNext w:val="0"/>
              <w:keepLines/>
              <w:spacing w:before="0" w:after="0" w:line="240" w:lineRule="auto"/>
              <w:jc w:val="left"/>
              <w:rPr>
                <w:rFonts w:hint="default" w:eastAsia="宋体"/>
                <w:lang w:val="en-US" w:eastAsia="zh-CN"/>
              </w:rPr>
            </w:pPr>
            <w:r>
              <w:rPr>
                <w:rFonts w:hint="eastAsia"/>
                <w:lang w:val="en-US" w:eastAsia="zh-CN"/>
              </w:rPr>
              <w:t>正式环境才能实现登录，测试仅到登录授权部分</w:t>
            </w:r>
          </w:p>
        </w:tc>
      </w:tr>
      <w:tr w14:paraId="1D6D7D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4F8131">
            <w:pPr>
              <w:keepNext w:val="0"/>
              <w:keepLines/>
              <w:spacing w:before="0" w:after="0" w:line="240" w:lineRule="auto"/>
              <w:jc w:val="center"/>
              <w:rPr>
                <w:rFonts w:hint="default" w:eastAsia="宋体"/>
                <w:lang w:val="en-US" w:eastAsia="zh-CN"/>
              </w:rPr>
            </w:pPr>
            <w:r>
              <w:rPr>
                <w:rFonts w:hint="eastAsia"/>
                <w:lang w:val="en-US" w:eastAsia="zh-CN"/>
              </w:rPr>
              <w:t>20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0016D1">
            <w:pPr>
              <w:keepNext w:val="0"/>
              <w:keepLines/>
              <w:spacing w:before="0" w:after="0" w:line="240" w:lineRule="auto"/>
              <w:jc w:val="left"/>
              <w:rPr>
                <w:rFonts w:hint="default"/>
                <w:lang w:val="en-US"/>
              </w:rPr>
            </w:pPr>
            <w:r>
              <w:rPr>
                <w:rFonts w:hint="eastAsia"/>
                <w:b w:val="0"/>
                <w:sz w:val="18"/>
                <w:lang w:val="en-US" w:eastAsia="zh-CN"/>
              </w:rPr>
              <w:t>APP注册-邮箱注册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5C06C3">
            <w:pPr>
              <w:keepNext w:val="0"/>
              <w:keepLines/>
              <w:spacing w:before="0" w:after="0" w:line="240" w:lineRule="auto"/>
              <w:jc w:val="left"/>
              <w:rPr>
                <w:rFonts w:hint="eastAsia"/>
                <w:b w:val="0"/>
                <w:sz w:val="18"/>
                <w:lang w:val="en-US" w:eastAsia="zh-CN"/>
              </w:rPr>
            </w:pPr>
            <w:r>
              <w:rPr>
                <w:rFonts w:hint="eastAsia"/>
                <w:b w:val="0"/>
                <w:sz w:val="18"/>
                <w:lang w:val="en-US" w:eastAsia="zh-CN"/>
              </w:rPr>
              <w:t>点击【立即注册】跳转注册页面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98BE1D">
            <w:pPr>
              <w:keepNext w:val="0"/>
              <w:keepLines/>
              <w:spacing w:before="0" w:after="0" w:line="240" w:lineRule="auto"/>
              <w:jc w:val="left"/>
              <w:rPr>
                <w:rFonts w:hint="default"/>
                <w:b w:val="0"/>
                <w:sz w:val="18"/>
                <w:lang w:val="en-US" w:eastAsia="zh-CN"/>
              </w:rPr>
            </w:pPr>
            <w:r>
              <w:rPr>
                <w:rFonts w:hint="eastAsia"/>
                <w:b w:val="0"/>
                <w:sz w:val="18"/>
                <w:lang w:val="en-US" w:eastAsia="zh-CN"/>
              </w:rPr>
              <w:t>支持邮箱注册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C7D16D">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C51D09">
            <w:pPr>
              <w:keepNext w:val="0"/>
              <w:keepLines/>
              <w:spacing w:before="0" w:after="0" w:line="240" w:lineRule="auto"/>
              <w:jc w:val="left"/>
            </w:pPr>
          </w:p>
        </w:tc>
      </w:tr>
      <w:tr w14:paraId="7705E5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2F6909">
            <w:pPr>
              <w:keepNext w:val="0"/>
              <w:keepLines/>
              <w:spacing w:before="0" w:after="0" w:line="240" w:lineRule="auto"/>
              <w:jc w:val="center"/>
            </w:pPr>
            <w:r>
              <w:rPr>
                <w:rFonts w:ascii="宋体" w:hAnsi="宋体" w:eastAsia="宋体"/>
                <w:b w:val="0"/>
                <w:sz w:val="18"/>
              </w:rPr>
              <w:t>20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shd w:val="clear" w:color="auto" w:fill="auto"/>
            <w:tcMar>
              <w:top w:w="90" w:type="dxa"/>
              <w:left w:w="100" w:type="dxa"/>
              <w:bottom w:w="90" w:type="dxa"/>
              <w:right w:w="100" w:type="dxa"/>
            </w:tcMar>
            <w:vAlign w:val="center"/>
          </w:tcPr>
          <w:p w14:paraId="087D9469">
            <w:pPr>
              <w:keepNext w:val="0"/>
              <w:keepLines/>
              <w:spacing w:before="0" w:after="0" w:line="240" w:lineRule="auto"/>
              <w:jc w:val="left"/>
              <w:rPr>
                <w:rFonts w:hint="default" w:ascii="宋体" w:hAnsi="宋体" w:eastAsia="宋体" w:cstheme="minorBidi"/>
                <w:color w:val="000000"/>
                <w:sz w:val="21"/>
                <w:szCs w:val="22"/>
                <w:lang w:val="en-US" w:eastAsia="en-US" w:bidi="ar-SA"/>
              </w:rPr>
            </w:pPr>
            <w:r>
              <w:rPr>
                <w:rFonts w:hint="eastAsia"/>
                <w:b w:val="0"/>
                <w:sz w:val="18"/>
                <w:lang w:val="en-US" w:eastAsia="zh-CN"/>
              </w:rPr>
              <w:t>APP注册-邮箱注册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64BDD2">
            <w:pPr>
              <w:keepNext w:val="0"/>
              <w:keepLines/>
              <w:spacing w:before="0" w:after="0" w:line="240" w:lineRule="auto"/>
              <w:jc w:val="left"/>
              <w:rPr>
                <w:rFonts w:hint="eastAsia"/>
                <w:b w:val="0"/>
                <w:sz w:val="18"/>
                <w:lang w:val="en-US" w:eastAsia="zh-CN"/>
              </w:rPr>
            </w:pPr>
            <w:r>
              <w:rPr>
                <w:rFonts w:hint="eastAsia"/>
                <w:b w:val="0"/>
                <w:sz w:val="18"/>
                <w:lang w:val="en-US" w:eastAsia="zh-CN"/>
              </w:rPr>
              <w:t>进入注册页面，邮箱格式校验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9C4A28">
            <w:pPr>
              <w:keepNext w:val="0"/>
              <w:keepLines/>
              <w:spacing w:before="0" w:after="0" w:line="240" w:lineRule="auto"/>
              <w:jc w:val="left"/>
              <w:rPr>
                <w:rFonts w:hint="eastAsia"/>
                <w:b w:val="0"/>
                <w:sz w:val="18"/>
                <w:lang w:val="en-US" w:eastAsia="zh-CN"/>
              </w:rPr>
            </w:pPr>
            <w:r>
              <w:rPr>
                <w:rFonts w:hint="eastAsia"/>
                <w:b w:val="0"/>
                <w:sz w:val="18"/>
                <w:lang w:val="en-US" w:eastAsia="zh-CN"/>
              </w:rPr>
              <w:t>邮箱必填文本框，需校验含@且只有一个，@前后都有内容（正则校验合法性）；未填写/不合法提示“请正确填写邮箱地址”</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11DDE44">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6B967CA">
            <w:pPr>
              <w:keepNext w:val="0"/>
              <w:keepLines/>
              <w:spacing w:before="0" w:after="0" w:line="240" w:lineRule="auto"/>
              <w:jc w:val="left"/>
            </w:pPr>
          </w:p>
        </w:tc>
      </w:tr>
      <w:tr w14:paraId="7BEB0F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387448">
            <w:pPr>
              <w:keepNext w:val="0"/>
              <w:keepLines/>
              <w:spacing w:before="0" w:after="0" w:line="240" w:lineRule="auto"/>
              <w:jc w:val="center"/>
            </w:pPr>
            <w:r>
              <w:rPr>
                <w:rFonts w:ascii="宋体" w:hAnsi="宋体" w:eastAsia="宋体"/>
                <w:b w:val="0"/>
                <w:sz w:val="18"/>
              </w:rPr>
              <w:t>21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B689A17">
            <w:pPr>
              <w:keepNext w:val="0"/>
              <w:keepLines/>
              <w:spacing w:before="0" w:after="0" w:line="240" w:lineRule="auto"/>
              <w:jc w:val="left"/>
            </w:pPr>
            <w:r>
              <w:rPr>
                <w:rFonts w:hint="eastAsia"/>
                <w:b w:val="0"/>
                <w:sz w:val="18"/>
                <w:lang w:val="en-US" w:eastAsia="zh-CN"/>
              </w:rPr>
              <w:t>APP注册-邮箱注册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2D3C4A">
            <w:pPr>
              <w:keepNext w:val="0"/>
              <w:keepLines/>
              <w:spacing w:before="0" w:after="0" w:line="240" w:lineRule="auto"/>
              <w:jc w:val="left"/>
              <w:rPr>
                <w:rFonts w:hint="default"/>
                <w:b w:val="0"/>
                <w:sz w:val="18"/>
                <w:lang w:val="en-US" w:eastAsia="zh-CN"/>
              </w:rPr>
            </w:pPr>
            <w:r>
              <w:rPr>
                <w:rFonts w:hint="eastAsia"/>
                <w:b w:val="0"/>
                <w:sz w:val="18"/>
                <w:lang w:val="en-US" w:eastAsia="zh-CN"/>
              </w:rPr>
              <w:t>获取验证码-输入已注册的邮箱</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013844C">
            <w:pPr>
              <w:keepNext w:val="0"/>
              <w:keepLines/>
              <w:spacing w:before="0" w:after="0" w:line="240" w:lineRule="auto"/>
              <w:jc w:val="left"/>
              <w:rPr>
                <w:rFonts w:hint="eastAsia"/>
                <w:b w:val="0"/>
                <w:sz w:val="18"/>
                <w:lang w:val="en-US" w:eastAsia="zh-CN"/>
              </w:rPr>
            </w:pPr>
            <w:r>
              <w:rPr>
                <w:rFonts w:hint="eastAsia"/>
                <w:b w:val="0"/>
                <w:sz w:val="18"/>
                <w:lang w:val="en-US" w:eastAsia="zh-CN"/>
              </w:rPr>
              <w:t>点击【获取验证码】校验该邮箱是否已注册；已注册提示“该邮箱已注册，请直接登录”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9AFE9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45582F">
            <w:pPr>
              <w:keepNext w:val="0"/>
              <w:keepLines/>
              <w:spacing w:before="0" w:after="0" w:line="240" w:lineRule="auto"/>
              <w:jc w:val="left"/>
            </w:pPr>
          </w:p>
        </w:tc>
      </w:tr>
      <w:tr w14:paraId="1F3922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BEAEE43">
            <w:pPr>
              <w:keepNext w:val="0"/>
              <w:keepLines/>
              <w:spacing w:before="0" w:after="0" w:line="240" w:lineRule="auto"/>
              <w:jc w:val="center"/>
            </w:pPr>
            <w:r>
              <w:rPr>
                <w:rFonts w:ascii="宋体" w:hAnsi="宋体" w:eastAsia="宋体"/>
                <w:b w:val="0"/>
                <w:sz w:val="18"/>
              </w:rPr>
              <w:t>22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25D5FE">
            <w:pPr>
              <w:keepNext w:val="0"/>
              <w:keepLines/>
              <w:spacing w:before="0" w:after="0" w:line="240" w:lineRule="auto"/>
              <w:jc w:val="left"/>
            </w:pPr>
            <w:r>
              <w:rPr>
                <w:rFonts w:hint="eastAsia"/>
                <w:b w:val="0"/>
                <w:sz w:val="18"/>
                <w:lang w:val="en-US" w:eastAsia="zh-CN"/>
              </w:rPr>
              <w:t>APP注册-邮箱注册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B46AE6">
            <w:pPr>
              <w:keepNext w:val="0"/>
              <w:keepLines/>
              <w:spacing w:before="0" w:after="0" w:line="240" w:lineRule="auto"/>
              <w:jc w:val="left"/>
              <w:rPr>
                <w:rFonts w:hint="eastAsia"/>
                <w:b w:val="0"/>
                <w:sz w:val="18"/>
                <w:lang w:val="en-US" w:eastAsia="zh-CN"/>
              </w:rPr>
            </w:pPr>
            <w:r>
              <w:rPr>
                <w:rFonts w:hint="eastAsia"/>
                <w:b w:val="0"/>
                <w:sz w:val="18"/>
                <w:lang w:val="en-US" w:eastAsia="zh-CN"/>
              </w:rPr>
              <w:t>获取验证码-输入未注册的邮箱</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67B1C5">
            <w:pPr>
              <w:keepNext w:val="0"/>
              <w:keepLines/>
              <w:spacing w:before="0" w:after="0" w:line="240" w:lineRule="auto"/>
              <w:jc w:val="left"/>
              <w:rPr>
                <w:rFonts w:hint="eastAsia"/>
                <w:b w:val="0"/>
                <w:sz w:val="18"/>
                <w:lang w:val="en-US" w:eastAsia="zh-CN"/>
              </w:rPr>
            </w:pPr>
            <w:r>
              <w:rPr>
                <w:rFonts w:hint="eastAsia"/>
                <w:b w:val="0"/>
                <w:sz w:val="18"/>
                <w:lang w:val="en-US" w:eastAsia="zh-CN"/>
              </w:rPr>
              <w:t>未注册邮箱发送验证码邮件至填写的邮箱地址，验证码为6位随机数（0-9）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B1CC16">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ABB4EC">
            <w:pPr>
              <w:keepNext w:val="0"/>
              <w:keepLines/>
              <w:spacing w:before="0" w:after="0" w:line="240" w:lineRule="auto"/>
              <w:jc w:val="left"/>
            </w:pPr>
          </w:p>
        </w:tc>
      </w:tr>
      <w:tr w14:paraId="20D0AA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5A2302">
            <w:pPr>
              <w:keepNext w:val="0"/>
              <w:keepLines/>
              <w:spacing w:before="0" w:after="0" w:line="240" w:lineRule="auto"/>
              <w:jc w:val="center"/>
            </w:pPr>
            <w:r>
              <w:rPr>
                <w:rFonts w:ascii="宋体" w:hAnsi="宋体" w:eastAsia="宋体"/>
                <w:b w:val="0"/>
                <w:sz w:val="18"/>
              </w:rPr>
              <w:t>23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328EF1">
            <w:pPr>
              <w:keepNext w:val="0"/>
              <w:keepLines/>
              <w:spacing w:before="0" w:after="0" w:line="240" w:lineRule="auto"/>
              <w:jc w:val="left"/>
            </w:pPr>
            <w:r>
              <w:rPr>
                <w:rFonts w:hint="eastAsia"/>
                <w:b w:val="0"/>
                <w:sz w:val="18"/>
                <w:lang w:val="en-US" w:eastAsia="zh-CN"/>
              </w:rPr>
              <w:t>APP注册-邮箱注册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E0DEA9">
            <w:pPr>
              <w:keepNext w:val="0"/>
              <w:keepLines/>
              <w:spacing w:before="0" w:after="0" w:line="240" w:lineRule="auto"/>
              <w:jc w:val="left"/>
              <w:rPr>
                <w:rFonts w:hint="eastAsia"/>
                <w:b w:val="0"/>
                <w:sz w:val="18"/>
                <w:lang w:val="en-US" w:eastAsia="zh-CN"/>
              </w:rPr>
            </w:pPr>
            <w:r>
              <w:rPr>
                <w:rFonts w:hint="eastAsia"/>
                <w:b w:val="0"/>
                <w:sz w:val="18"/>
                <w:lang w:val="en-US" w:eastAsia="zh-CN"/>
              </w:rPr>
              <w:t>密码规则校验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E38302C">
            <w:pPr>
              <w:keepNext w:val="0"/>
              <w:keepLines/>
              <w:spacing w:before="0" w:after="0" w:line="240" w:lineRule="auto"/>
              <w:jc w:val="left"/>
              <w:rPr>
                <w:rFonts w:hint="eastAsia"/>
                <w:b w:val="0"/>
                <w:sz w:val="18"/>
                <w:lang w:val="en-US" w:eastAsia="zh-CN"/>
              </w:rPr>
            </w:pPr>
            <w:r>
              <w:rPr>
                <w:rFonts w:hint="eastAsia"/>
                <w:b w:val="0"/>
                <w:sz w:val="18"/>
                <w:lang w:val="en-US" w:eastAsia="zh-CN"/>
              </w:rPr>
              <w:t>密码必填文本框字数限制（6-20），仅可由大小写字母、数字加. _ @ $ ! % * ? &amp;特殊字符组成；点击【注册】校验有效性，不合规提示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E00A9C">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hint="eastAsia"/>
                <w:b w:val="0"/>
                <w:sz w:val="20"/>
                <w:lang w:eastAsia="zh-CN"/>
              </w:rPr>
              <w:t>□</w:t>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D43571">
            <w:pPr>
              <w:keepNext w:val="0"/>
              <w:keepLines/>
              <w:spacing w:before="0" w:after="0" w:line="240" w:lineRule="auto"/>
              <w:jc w:val="left"/>
            </w:pPr>
          </w:p>
        </w:tc>
      </w:tr>
      <w:tr w14:paraId="4B5435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C62A23">
            <w:pPr>
              <w:keepNext w:val="0"/>
              <w:keepLines/>
              <w:spacing w:before="0" w:after="0" w:line="240" w:lineRule="auto"/>
              <w:jc w:val="center"/>
            </w:pPr>
            <w:r>
              <w:rPr>
                <w:rFonts w:ascii="宋体" w:hAnsi="宋体" w:eastAsia="宋体"/>
                <w:b w:val="0"/>
                <w:sz w:val="18"/>
              </w:rPr>
              <w:t>24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2591C3">
            <w:pPr>
              <w:keepNext w:val="0"/>
              <w:keepLines/>
              <w:spacing w:before="0" w:after="0" w:line="240" w:lineRule="auto"/>
              <w:jc w:val="left"/>
            </w:pPr>
            <w:r>
              <w:rPr>
                <w:rFonts w:hint="eastAsia"/>
                <w:b w:val="0"/>
                <w:sz w:val="18"/>
                <w:lang w:val="en-US" w:eastAsia="zh-CN"/>
              </w:rPr>
              <w:t>APP注册-邮箱注册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3AD143">
            <w:pPr>
              <w:keepNext w:val="0"/>
              <w:keepLines/>
              <w:spacing w:before="0" w:after="0" w:line="240" w:lineRule="auto"/>
              <w:jc w:val="left"/>
              <w:rPr>
                <w:rFonts w:hint="eastAsia"/>
                <w:b w:val="0"/>
                <w:sz w:val="18"/>
                <w:lang w:val="en-US" w:eastAsia="zh-CN"/>
              </w:rPr>
            </w:pPr>
            <w:r>
              <w:rPr>
                <w:rFonts w:hint="eastAsia"/>
                <w:b w:val="0"/>
                <w:sz w:val="18"/>
                <w:lang w:val="en-US" w:eastAsia="zh-CN"/>
              </w:rPr>
              <w:t>注册提交校验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1F9CD0D">
            <w:pPr>
              <w:keepNext w:val="0"/>
              <w:keepLines/>
              <w:spacing w:before="0" w:after="0" w:line="240" w:lineRule="auto"/>
              <w:jc w:val="left"/>
              <w:rPr>
                <w:rFonts w:hint="eastAsia"/>
                <w:b w:val="0"/>
                <w:sz w:val="18"/>
                <w:lang w:val="en-US" w:eastAsia="zh-CN"/>
              </w:rPr>
            </w:pPr>
            <w:r>
              <w:rPr>
                <w:rFonts w:hint="eastAsia"/>
                <w:b w:val="0"/>
                <w:sz w:val="18"/>
                <w:lang w:val="en-US" w:eastAsia="zh-CN"/>
              </w:rPr>
              <w:t>点击【注册】校验验证码是否正确、密码是否合法；均正确时注册成功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D745B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012EAA">
            <w:pPr>
              <w:keepNext w:val="0"/>
              <w:keepLines/>
              <w:spacing w:before="0" w:after="0" w:line="240" w:lineRule="auto"/>
              <w:jc w:val="left"/>
            </w:pPr>
          </w:p>
        </w:tc>
      </w:tr>
      <w:tr w14:paraId="221B4B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5637C0">
            <w:pPr>
              <w:keepNext w:val="0"/>
              <w:keepLines/>
              <w:spacing w:before="0" w:after="0" w:line="240" w:lineRule="auto"/>
              <w:jc w:val="center"/>
            </w:pPr>
            <w:r>
              <w:rPr>
                <w:rFonts w:ascii="宋体" w:hAnsi="宋体" w:eastAsia="宋体"/>
                <w:b w:val="0"/>
                <w:sz w:val="18"/>
              </w:rPr>
              <w:t>25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D18446">
            <w:pPr>
              <w:keepNext w:val="0"/>
              <w:keepLines/>
              <w:spacing w:before="0" w:after="0" w:line="240" w:lineRule="auto"/>
              <w:jc w:val="left"/>
            </w:pPr>
            <w:r>
              <w:rPr>
                <w:rFonts w:hint="eastAsia"/>
                <w:b w:val="0"/>
                <w:sz w:val="18"/>
                <w:lang w:val="en-US" w:eastAsia="zh-CN"/>
              </w:rPr>
              <w:t>APP注册-邮箱注册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629BE6">
            <w:pPr>
              <w:keepNext w:val="0"/>
              <w:keepLines/>
              <w:spacing w:before="0" w:after="0" w:line="240" w:lineRule="auto"/>
              <w:jc w:val="left"/>
              <w:rPr>
                <w:rFonts w:hint="default"/>
                <w:b w:val="0"/>
                <w:sz w:val="18"/>
                <w:lang w:val="en-US" w:eastAsia="zh-CN"/>
              </w:rPr>
            </w:pPr>
            <w:r>
              <w:rPr>
                <w:rFonts w:hint="eastAsia"/>
                <w:b w:val="0"/>
                <w:sz w:val="18"/>
                <w:lang w:val="en-US" w:eastAsia="zh-CN"/>
              </w:rPr>
              <w:t>已有账号去登录跳转页面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8409C4">
            <w:pPr>
              <w:keepNext w:val="0"/>
              <w:keepLines/>
              <w:spacing w:before="0" w:after="0" w:line="240" w:lineRule="auto"/>
              <w:jc w:val="left"/>
              <w:rPr>
                <w:rFonts w:hint="eastAsia"/>
                <w:b w:val="0"/>
                <w:sz w:val="18"/>
                <w:lang w:val="en-US" w:eastAsia="zh-CN"/>
              </w:rPr>
            </w:pPr>
            <w:r>
              <w:rPr>
                <w:rFonts w:hint="eastAsia"/>
                <w:b w:val="0"/>
                <w:sz w:val="18"/>
                <w:lang w:val="en-US" w:eastAsia="zh-CN"/>
              </w:rPr>
              <w:t>点击【已有账号？去登录】跳转账号密码登录页面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1DC5BD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C1440C">
            <w:pPr>
              <w:keepNext w:val="0"/>
              <w:keepLines/>
              <w:spacing w:before="0" w:after="0" w:line="240" w:lineRule="auto"/>
              <w:jc w:val="left"/>
            </w:pPr>
          </w:p>
        </w:tc>
      </w:tr>
      <w:tr w14:paraId="685A3E2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BAB941">
            <w:pPr>
              <w:keepNext w:val="0"/>
              <w:keepLines/>
              <w:spacing w:before="0" w:after="0" w:line="240" w:lineRule="auto"/>
              <w:jc w:val="center"/>
            </w:pPr>
            <w:r>
              <w:rPr>
                <w:rFonts w:ascii="宋体" w:hAnsi="宋体" w:eastAsia="宋体"/>
                <w:b w:val="0"/>
                <w:sz w:val="18"/>
              </w:rPr>
              <w:t>26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3EBB62">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CA8E61">
            <w:pPr>
              <w:keepNext w:val="0"/>
              <w:keepLines/>
              <w:spacing w:before="0" w:after="0" w:line="240" w:lineRule="auto"/>
              <w:jc w:val="left"/>
              <w:rPr>
                <w:rFonts w:hint="eastAsia"/>
                <w:b w:val="0"/>
                <w:sz w:val="18"/>
                <w:lang w:val="en-US" w:eastAsia="zh-CN"/>
              </w:rPr>
            </w:pPr>
            <w:r>
              <w:rPr>
                <w:rFonts w:hint="eastAsia"/>
                <w:b w:val="0"/>
                <w:sz w:val="18"/>
                <w:lang w:val="en-US" w:eastAsia="zh-CN"/>
              </w:rPr>
              <w:t>页面入口与默认</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9EBA4D">
            <w:pPr>
              <w:keepNext w:val="0"/>
              <w:keepLines/>
              <w:spacing w:before="0" w:after="0" w:line="240" w:lineRule="auto"/>
              <w:jc w:val="left"/>
              <w:rPr>
                <w:rFonts w:hint="eastAsia"/>
                <w:b w:val="0"/>
                <w:sz w:val="18"/>
                <w:lang w:val="en-US" w:eastAsia="zh-CN"/>
              </w:rPr>
            </w:pPr>
            <w:r>
              <w:rPr>
                <w:rFonts w:hint="eastAsia"/>
                <w:b w:val="0"/>
                <w:sz w:val="18"/>
                <w:lang w:val="en-US" w:eastAsia="zh-CN"/>
              </w:rPr>
              <w:t>点击【忘记密码】跳转忘记密码页面，可选择通过手机号找回/通过邮箱找回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B6712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28749E">
            <w:pPr>
              <w:keepNext w:val="0"/>
              <w:keepLines/>
              <w:spacing w:before="0" w:after="0" w:line="240" w:lineRule="auto"/>
              <w:jc w:val="left"/>
            </w:pPr>
          </w:p>
        </w:tc>
      </w:tr>
      <w:tr w14:paraId="58234C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6A2F020">
            <w:pPr>
              <w:keepNext w:val="0"/>
              <w:keepLines/>
              <w:spacing w:before="0" w:after="0" w:line="240" w:lineRule="auto"/>
              <w:jc w:val="center"/>
            </w:pPr>
            <w:r>
              <w:rPr>
                <w:rFonts w:ascii="宋体" w:hAnsi="宋体" w:eastAsia="宋体"/>
                <w:b w:val="0"/>
                <w:sz w:val="18"/>
              </w:rPr>
              <w:t>27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FD10C6">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D29C3C">
            <w:pPr>
              <w:keepNext w:val="0"/>
              <w:keepLines/>
              <w:spacing w:before="0" w:after="0" w:line="240" w:lineRule="auto"/>
              <w:jc w:val="left"/>
              <w:rPr>
                <w:rFonts w:hint="eastAsia"/>
                <w:b w:val="0"/>
                <w:sz w:val="18"/>
                <w:lang w:val="en-US" w:eastAsia="zh-CN"/>
              </w:rPr>
            </w:pPr>
            <w:r>
              <w:rPr>
                <w:rFonts w:hint="eastAsia"/>
                <w:b w:val="0"/>
                <w:sz w:val="18"/>
                <w:lang w:val="en-US" w:eastAsia="zh-CN"/>
              </w:rPr>
              <w:t>进入忘记密码页面，手机号输入</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94D1DF">
            <w:pPr>
              <w:keepNext w:val="0"/>
              <w:keepLines/>
              <w:spacing w:before="0" w:after="0" w:line="240" w:lineRule="auto"/>
              <w:jc w:val="left"/>
              <w:rPr>
                <w:rFonts w:hint="eastAsia"/>
                <w:b w:val="0"/>
                <w:sz w:val="18"/>
                <w:lang w:val="en-US" w:eastAsia="zh-CN"/>
              </w:rPr>
            </w:pPr>
            <w:r>
              <w:rPr>
                <w:rFonts w:hint="eastAsia"/>
                <w:b w:val="0"/>
                <w:sz w:val="18"/>
                <w:lang w:val="en-US" w:eastAsia="zh-CN"/>
              </w:rPr>
              <w:t>区号：展示区域名称及区号，必填，单选，默认“+1”，可下拉选择其他区号；手机号：必填，仅可填写数字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45054D">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DBE611">
            <w:pPr>
              <w:keepNext w:val="0"/>
              <w:keepLines/>
              <w:spacing w:before="0" w:after="0" w:line="240" w:lineRule="auto"/>
              <w:jc w:val="left"/>
            </w:pPr>
          </w:p>
        </w:tc>
      </w:tr>
      <w:tr w14:paraId="7DFED9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2B7BF2">
            <w:pPr>
              <w:keepNext w:val="0"/>
              <w:keepLines/>
              <w:spacing w:before="0" w:after="0" w:line="240" w:lineRule="auto"/>
              <w:jc w:val="center"/>
            </w:pPr>
            <w:r>
              <w:rPr>
                <w:rFonts w:ascii="宋体" w:hAnsi="宋体" w:eastAsia="宋体"/>
                <w:b w:val="0"/>
                <w:sz w:val="18"/>
              </w:rPr>
              <w:t>28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9DBC73">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8388F2">
            <w:pPr>
              <w:keepNext w:val="0"/>
              <w:keepLines/>
              <w:spacing w:before="0" w:after="0" w:line="240" w:lineRule="auto"/>
              <w:jc w:val="left"/>
              <w:rPr>
                <w:rFonts w:hint="default"/>
                <w:b w:val="0"/>
                <w:sz w:val="18"/>
                <w:lang w:val="en-US" w:eastAsia="zh-CN"/>
              </w:rPr>
            </w:pPr>
            <w:r>
              <w:rPr>
                <w:rFonts w:hint="eastAsia"/>
                <w:b w:val="0"/>
                <w:sz w:val="18"/>
                <w:lang w:val="en-US" w:eastAsia="zh-CN"/>
              </w:rPr>
              <w:t>获取验证码-未注册手机号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6ADBC9">
            <w:pPr>
              <w:keepNext w:val="0"/>
              <w:keepLines/>
              <w:spacing w:before="0" w:after="0" w:line="240" w:lineRule="auto"/>
              <w:jc w:val="left"/>
              <w:rPr>
                <w:rFonts w:hint="eastAsia"/>
                <w:b w:val="0"/>
                <w:sz w:val="18"/>
                <w:lang w:val="en-US" w:eastAsia="zh-CN"/>
              </w:rPr>
            </w:pPr>
            <w:r>
              <w:rPr>
                <w:rFonts w:hint="eastAsia"/>
                <w:b w:val="0"/>
                <w:sz w:val="18"/>
                <w:lang w:val="en-US" w:eastAsia="zh-CN"/>
              </w:rPr>
              <w:t>点击【获取验证码】校验该“区号+手机号”是否已注册；未注册提示“该手机号未注册，请注册后登录”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C2C58A">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3A4C6B">
            <w:pPr>
              <w:keepNext w:val="0"/>
              <w:keepLines/>
              <w:spacing w:before="0" w:after="0" w:line="240" w:lineRule="auto"/>
              <w:jc w:val="left"/>
            </w:pPr>
          </w:p>
        </w:tc>
      </w:tr>
      <w:tr w14:paraId="0C358D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E4926E">
            <w:pPr>
              <w:keepNext w:val="0"/>
              <w:keepLines/>
              <w:spacing w:before="0" w:after="0" w:line="240" w:lineRule="auto"/>
              <w:jc w:val="center"/>
            </w:pPr>
            <w:r>
              <w:rPr>
                <w:rFonts w:ascii="宋体" w:hAnsi="宋体" w:eastAsia="宋体"/>
                <w:b w:val="0"/>
                <w:sz w:val="18"/>
              </w:rPr>
              <w:t>29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3F9E8F">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AAF6E7">
            <w:pPr>
              <w:keepNext w:val="0"/>
              <w:keepLines/>
              <w:spacing w:before="0" w:after="0" w:line="240" w:lineRule="auto"/>
              <w:jc w:val="left"/>
              <w:rPr>
                <w:rFonts w:hint="default"/>
                <w:b w:val="0"/>
                <w:sz w:val="18"/>
                <w:lang w:val="en-US" w:eastAsia="zh-CN"/>
              </w:rPr>
            </w:pPr>
            <w:r>
              <w:rPr>
                <w:rFonts w:hint="eastAsia"/>
                <w:b w:val="0"/>
                <w:sz w:val="18"/>
                <w:lang w:val="en-US" w:eastAsia="zh-CN"/>
              </w:rPr>
              <w:t>获取验证码-已注册手机号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B7ECF7">
            <w:pPr>
              <w:keepNext w:val="0"/>
              <w:keepLines/>
              <w:spacing w:before="0" w:after="0" w:line="240" w:lineRule="auto"/>
              <w:jc w:val="left"/>
              <w:rPr>
                <w:rFonts w:hint="eastAsia"/>
                <w:b w:val="0"/>
                <w:sz w:val="18"/>
                <w:lang w:val="en-US" w:eastAsia="zh-CN"/>
              </w:rPr>
            </w:pPr>
            <w:r>
              <w:rPr>
                <w:rFonts w:hint="eastAsia"/>
                <w:b w:val="0"/>
                <w:sz w:val="18"/>
                <w:lang w:val="en-US" w:eastAsia="zh-CN"/>
              </w:rPr>
              <w:t>已注册手机号发送短信验证码，验证码为6位随机数（0-9），5分钟内有效</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EB87C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0FB7B8">
            <w:pPr>
              <w:keepNext w:val="0"/>
              <w:keepLines/>
              <w:spacing w:before="0" w:after="0" w:line="240" w:lineRule="auto"/>
              <w:jc w:val="left"/>
            </w:pPr>
          </w:p>
        </w:tc>
      </w:tr>
      <w:tr w14:paraId="10FA71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6FAC23">
            <w:pPr>
              <w:keepNext w:val="0"/>
              <w:keepLines/>
              <w:spacing w:before="0" w:after="0" w:line="240" w:lineRule="auto"/>
              <w:jc w:val="center"/>
            </w:pPr>
            <w:r>
              <w:rPr>
                <w:rFonts w:ascii="宋体" w:hAnsi="宋体" w:eastAsia="宋体"/>
                <w:b w:val="0"/>
                <w:sz w:val="18"/>
              </w:rPr>
              <w:t>30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51221B">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5BE309">
            <w:pPr>
              <w:keepNext w:val="0"/>
              <w:keepLines/>
              <w:spacing w:before="0" w:after="0" w:line="240" w:lineRule="auto"/>
              <w:jc w:val="left"/>
              <w:rPr>
                <w:rFonts w:hint="default"/>
                <w:b w:val="0"/>
                <w:sz w:val="18"/>
                <w:lang w:val="en-US" w:eastAsia="zh-CN"/>
              </w:rPr>
            </w:pPr>
            <w:r>
              <w:rPr>
                <w:rFonts w:hint="eastAsia"/>
                <w:b w:val="0"/>
                <w:sz w:val="18"/>
                <w:lang w:val="en-US" w:eastAsia="zh-CN"/>
              </w:rPr>
              <w:t>获取验证码-倒计时校验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5C8209">
            <w:pPr>
              <w:keepNext w:val="0"/>
              <w:keepLines/>
              <w:spacing w:before="0" w:after="0" w:line="240" w:lineRule="auto"/>
              <w:jc w:val="left"/>
              <w:rPr>
                <w:rFonts w:hint="eastAsia"/>
                <w:b w:val="0"/>
                <w:sz w:val="18"/>
                <w:lang w:val="en-US" w:eastAsia="zh-CN"/>
              </w:rPr>
            </w:pPr>
            <w:r>
              <w:rPr>
                <w:rFonts w:hint="eastAsia"/>
                <w:b w:val="0"/>
                <w:sz w:val="18"/>
                <w:lang w:val="en-US" w:eastAsia="zh-CN"/>
              </w:rPr>
              <w:t>获取验证码后60s内不可重新获取，展示倒计时；退出页面再次进入，可直接发送，不记录倒计时时间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2A5D36">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212B00">
            <w:pPr>
              <w:keepNext w:val="0"/>
              <w:keepLines/>
              <w:spacing w:before="0" w:after="0" w:line="240" w:lineRule="auto"/>
              <w:jc w:val="left"/>
            </w:pPr>
          </w:p>
        </w:tc>
      </w:tr>
      <w:tr w14:paraId="7F28C3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C0FA35">
            <w:pPr>
              <w:keepNext w:val="0"/>
              <w:keepLines/>
              <w:spacing w:before="0" w:after="0" w:line="240" w:lineRule="auto"/>
              <w:jc w:val="center"/>
            </w:pPr>
            <w:r>
              <w:rPr>
                <w:rFonts w:ascii="宋体" w:hAnsi="宋体" w:eastAsia="宋体"/>
                <w:b w:val="0"/>
                <w:sz w:val="18"/>
              </w:rPr>
              <w:t>31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58DE6E">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1264A5">
            <w:pPr>
              <w:keepNext w:val="0"/>
              <w:keepLines/>
              <w:spacing w:before="0" w:after="0" w:line="240" w:lineRule="auto"/>
              <w:jc w:val="left"/>
              <w:rPr>
                <w:rFonts w:hint="eastAsia"/>
                <w:b w:val="0"/>
                <w:sz w:val="18"/>
                <w:lang w:val="en-US" w:eastAsia="zh-CN"/>
              </w:rPr>
            </w:pPr>
            <w:r>
              <w:rPr>
                <w:rFonts w:hint="eastAsia"/>
                <w:b w:val="0"/>
                <w:sz w:val="18"/>
                <w:lang w:val="en-US" w:eastAsia="zh-CN"/>
              </w:rPr>
              <w:t>新密码规则校验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71FDCA7">
            <w:pPr>
              <w:keepNext w:val="0"/>
              <w:keepLines/>
              <w:spacing w:before="0" w:after="0" w:line="240" w:lineRule="auto"/>
              <w:jc w:val="left"/>
              <w:rPr>
                <w:rFonts w:hint="eastAsia"/>
                <w:b w:val="0"/>
                <w:sz w:val="18"/>
                <w:lang w:val="en-US" w:eastAsia="zh-CN"/>
              </w:rPr>
            </w:pPr>
            <w:r>
              <w:rPr>
                <w:rFonts w:hint="eastAsia"/>
                <w:b w:val="0"/>
                <w:sz w:val="18"/>
                <w:lang w:val="en-US" w:eastAsia="zh-CN"/>
              </w:rPr>
              <w:t>密码必填文本框，仅可由大小写字母、数字加. _ @ $ ! % * ? &amp;特殊字符组成；点击【完成】校验有效性，不合规给出提示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00B3F4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99EF196">
            <w:pPr>
              <w:keepNext w:val="0"/>
              <w:keepLines/>
              <w:spacing w:before="0" w:after="0" w:line="240" w:lineRule="auto"/>
              <w:jc w:val="left"/>
            </w:pPr>
          </w:p>
        </w:tc>
      </w:tr>
      <w:tr w14:paraId="048DE6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176AE4">
            <w:pPr>
              <w:keepNext w:val="0"/>
              <w:keepLines/>
              <w:spacing w:before="0" w:after="0" w:line="240" w:lineRule="auto"/>
              <w:jc w:val="center"/>
            </w:pPr>
            <w:r>
              <w:rPr>
                <w:rFonts w:ascii="宋体" w:hAnsi="宋体" w:eastAsia="宋体"/>
                <w:b w:val="0"/>
                <w:sz w:val="18"/>
              </w:rPr>
              <w:t>32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B19B4A5">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33FAA5">
            <w:pPr>
              <w:keepNext w:val="0"/>
              <w:keepLines/>
              <w:spacing w:before="0" w:after="0" w:line="240" w:lineRule="auto"/>
              <w:jc w:val="left"/>
              <w:rPr>
                <w:rFonts w:hint="eastAsia"/>
                <w:b w:val="0"/>
                <w:sz w:val="18"/>
                <w:lang w:val="en-US" w:eastAsia="zh-CN"/>
              </w:rPr>
            </w:pPr>
            <w:r>
              <w:rPr>
                <w:rFonts w:hint="eastAsia"/>
                <w:b w:val="0"/>
                <w:sz w:val="18"/>
                <w:lang w:val="en-US" w:eastAsia="zh-CN"/>
              </w:rPr>
              <w:t>再次输入密码校验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F1014D">
            <w:pPr>
              <w:keepNext w:val="0"/>
              <w:keepLines/>
              <w:spacing w:before="0" w:after="0" w:line="240" w:lineRule="auto"/>
              <w:jc w:val="left"/>
              <w:rPr>
                <w:rFonts w:hint="eastAsia"/>
                <w:b w:val="0"/>
                <w:sz w:val="18"/>
                <w:lang w:val="en-US" w:eastAsia="zh-CN"/>
              </w:rPr>
            </w:pPr>
            <w:r>
              <w:rPr>
                <w:rFonts w:hint="eastAsia"/>
                <w:b w:val="0"/>
                <w:sz w:val="18"/>
                <w:lang w:val="en-US" w:eastAsia="zh-CN"/>
              </w:rPr>
              <w:t>点击【完成】校验是否与首次输入密码一致，不一致提示“两次输入密码不一致”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51D0C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4EA43F">
            <w:pPr>
              <w:keepNext w:val="0"/>
              <w:keepLines/>
              <w:spacing w:before="0" w:after="0" w:line="240" w:lineRule="auto"/>
              <w:jc w:val="left"/>
            </w:pPr>
          </w:p>
        </w:tc>
      </w:tr>
      <w:tr w14:paraId="31B837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6417FF7">
            <w:pPr>
              <w:keepNext w:val="0"/>
              <w:keepLines/>
              <w:spacing w:before="0" w:after="0" w:line="240" w:lineRule="auto"/>
              <w:jc w:val="center"/>
            </w:pPr>
            <w:r>
              <w:rPr>
                <w:rFonts w:ascii="宋体" w:hAnsi="宋体" w:eastAsia="宋体"/>
                <w:b w:val="0"/>
                <w:sz w:val="18"/>
              </w:rPr>
              <w:t>33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D63FFC">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61EF7A0">
            <w:pPr>
              <w:keepNext w:val="0"/>
              <w:keepLines/>
              <w:spacing w:before="0" w:after="0" w:line="240" w:lineRule="auto"/>
              <w:jc w:val="left"/>
              <w:rPr>
                <w:rFonts w:hint="eastAsia"/>
                <w:b w:val="0"/>
                <w:sz w:val="18"/>
                <w:lang w:val="en-US" w:eastAsia="zh-CN"/>
              </w:rPr>
            </w:pPr>
            <w:r>
              <w:rPr>
                <w:rFonts w:hint="eastAsia"/>
                <w:b w:val="0"/>
                <w:sz w:val="18"/>
                <w:lang w:val="en-US" w:eastAsia="zh-CN"/>
              </w:rPr>
              <w:t>确认重置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C44CE4">
            <w:pPr>
              <w:keepNext w:val="0"/>
              <w:keepLines/>
              <w:spacing w:before="0" w:after="0" w:line="240" w:lineRule="auto"/>
              <w:jc w:val="left"/>
              <w:rPr>
                <w:rFonts w:hint="eastAsia"/>
                <w:b w:val="0"/>
                <w:sz w:val="18"/>
                <w:lang w:val="en-US" w:eastAsia="zh-CN"/>
              </w:rPr>
            </w:pPr>
            <w:r>
              <w:rPr>
                <w:rFonts w:hint="eastAsia"/>
                <w:b w:val="0"/>
                <w:sz w:val="18"/>
                <w:lang w:val="en-US" w:eastAsia="zh-CN"/>
              </w:rPr>
              <w:t>点击【确认重置】校验验证码是否正确；不正确提示“验证码不正确；正确：重置密码，重置完成后返回账号密码登录页面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BEADD1A">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4E846A">
            <w:pPr>
              <w:keepNext w:val="0"/>
              <w:keepLines/>
              <w:spacing w:before="0" w:after="0" w:line="240" w:lineRule="auto"/>
              <w:jc w:val="left"/>
            </w:pPr>
          </w:p>
        </w:tc>
      </w:tr>
      <w:tr w14:paraId="63AE2D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A8364F">
            <w:pPr>
              <w:keepNext w:val="0"/>
              <w:keepLines/>
              <w:spacing w:before="0" w:after="0" w:line="240" w:lineRule="auto"/>
              <w:jc w:val="center"/>
            </w:pPr>
            <w:r>
              <w:rPr>
                <w:rFonts w:ascii="宋体" w:hAnsi="宋体" w:eastAsia="宋体"/>
                <w:b w:val="0"/>
                <w:sz w:val="18"/>
              </w:rPr>
              <w:t>34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FD9B14">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忘记密码-通过手机号找回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BBD65F">
            <w:pPr>
              <w:keepNext w:val="0"/>
              <w:keepLines/>
              <w:spacing w:before="0" w:after="0" w:line="240" w:lineRule="auto"/>
              <w:jc w:val="left"/>
              <w:rPr>
                <w:rFonts w:hint="eastAsia"/>
                <w:b w:val="0"/>
                <w:sz w:val="18"/>
                <w:lang w:val="en-US" w:eastAsia="zh-CN"/>
              </w:rPr>
            </w:pPr>
            <w:r>
              <w:rPr>
                <w:rFonts w:hint="eastAsia"/>
                <w:b w:val="0"/>
                <w:sz w:val="18"/>
                <w:lang w:val="en-US" w:eastAsia="zh-CN"/>
              </w:rPr>
              <w:t>重置后登录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C49B1C">
            <w:pPr>
              <w:keepNext w:val="0"/>
              <w:keepLines/>
              <w:spacing w:before="0" w:after="0" w:line="240" w:lineRule="auto"/>
              <w:jc w:val="left"/>
              <w:rPr>
                <w:rFonts w:hint="eastAsia"/>
                <w:b w:val="0"/>
                <w:sz w:val="18"/>
                <w:lang w:val="en-US" w:eastAsia="zh-CN"/>
              </w:rPr>
            </w:pPr>
            <w:r>
              <w:rPr>
                <w:rFonts w:hint="eastAsia"/>
                <w:b w:val="0"/>
                <w:sz w:val="18"/>
                <w:lang w:val="en-US" w:eastAsia="zh-CN"/>
              </w:rPr>
              <w:t>重置完成后返回账号密码登录页面，使用新密码登录成功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EA0743">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A29A30">
            <w:pPr>
              <w:keepNext w:val="0"/>
              <w:keepLines/>
              <w:spacing w:before="0" w:after="0" w:line="240" w:lineRule="auto"/>
              <w:jc w:val="left"/>
            </w:pPr>
          </w:p>
        </w:tc>
      </w:tr>
      <w:tr w14:paraId="16C732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E45975A">
            <w:pPr>
              <w:keepNext w:val="0"/>
              <w:keepLines/>
              <w:spacing w:before="0" w:after="0" w:line="240" w:lineRule="auto"/>
              <w:jc w:val="center"/>
            </w:pPr>
            <w:r>
              <w:rPr>
                <w:rFonts w:ascii="宋体" w:hAnsi="宋体" w:eastAsia="宋体"/>
                <w:b w:val="0"/>
                <w:sz w:val="18"/>
              </w:rPr>
              <w:t>35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F01D6AF">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AB13E8">
            <w:pPr>
              <w:keepNext w:val="0"/>
              <w:keepLines/>
              <w:spacing w:before="0" w:after="0" w:line="240" w:lineRule="auto"/>
              <w:jc w:val="left"/>
              <w:rPr>
                <w:rFonts w:hint="eastAsia"/>
                <w:b w:val="0"/>
                <w:sz w:val="18"/>
                <w:lang w:val="en-US" w:eastAsia="zh-CN"/>
              </w:rPr>
            </w:pPr>
            <w:r>
              <w:rPr>
                <w:rFonts w:hint="eastAsia"/>
                <w:b w:val="0"/>
                <w:sz w:val="18"/>
                <w:lang w:val="en-US" w:eastAsia="zh-CN"/>
              </w:rPr>
              <w:t>邮箱输入</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3399B9">
            <w:pPr>
              <w:keepNext w:val="0"/>
              <w:keepLines/>
              <w:spacing w:before="0" w:after="0" w:line="240" w:lineRule="auto"/>
              <w:jc w:val="left"/>
              <w:rPr>
                <w:rFonts w:hint="eastAsia"/>
                <w:b w:val="0"/>
                <w:sz w:val="18"/>
                <w:lang w:val="en-US" w:eastAsia="zh-CN"/>
              </w:rPr>
            </w:pPr>
            <w:r>
              <w:rPr>
                <w:rFonts w:hint="eastAsia"/>
                <w:b w:val="0"/>
                <w:sz w:val="18"/>
                <w:lang w:val="en-US" w:eastAsia="zh-CN"/>
              </w:rPr>
              <w:t>邮箱必填文本框，需校验含@且只有一个，@前后都有内容（正则校验合法性）</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2BD4D7">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2D2875">
            <w:pPr>
              <w:keepNext w:val="0"/>
              <w:keepLines/>
              <w:spacing w:before="0" w:after="0" w:line="240" w:lineRule="auto"/>
              <w:jc w:val="left"/>
            </w:pPr>
          </w:p>
        </w:tc>
      </w:tr>
      <w:tr w14:paraId="783BE5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4897CF">
            <w:pPr>
              <w:keepNext w:val="0"/>
              <w:keepLines/>
              <w:spacing w:before="0" w:after="0" w:line="240" w:lineRule="auto"/>
              <w:jc w:val="center"/>
            </w:pPr>
            <w:r>
              <w:rPr>
                <w:rFonts w:ascii="宋体" w:hAnsi="宋体" w:eastAsia="宋体"/>
                <w:b w:val="0"/>
                <w:sz w:val="18"/>
              </w:rPr>
              <w:t>36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E4CD80C">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CD525E">
            <w:pPr>
              <w:keepNext w:val="0"/>
              <w:keepLines/>
              <w:spacing w:before="0" w:after="0" w:line="240" w:lineRule="auto"/>
              <w:jc w:val="left"/>
              <w:rPr>
                <w:rFonts w:hint="eastAsia"/>
                <w:b w:val="0"/>
                <w:sz w:val="18"/>
                <w:lang w:val="en-US" w:eastAsia="zh-CN"/>
              </w:rPr>
            </w:pPr>
            <w:r>
              <w:rPr>
                <w:rFonts w:hint="eastAsia"/>
                <w:b w:val="0"/>
                <w:sz w:val="18"/>
                <w:lang w:val="en-US" w:eastAsia="zh-CN"/>
              </w:rPr>
              <w:t>发送重置密码邮件-未注册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65F534">
            <w:pPr>
              <w:keepNext w:val="0"/>
              <w:keepLines/>
              <w:spacing w:before="0" w:after="0" w:line="240" w:lineRule="auto"/>
              <w:jc w:val="left"/>
              <w:rPr>
                <w:rFonts w:hint="eastAsia"/>
                <w:b w:val="0"/>
                <w:sz w:val="18"/>
                <w:lang w:val="en-US" w:eastAsia="zh-CN"/>
              </w:rPr>
            </w:pPr>
            <w:r>
              <w:rPr>
                <w:rFonts w:hint="eastAsia"/>
                <w:b w:val="0"/>
                <w:sz w:val="18"/>
                <w:lang w:val="en-US" w:eastAsia="zh-CN"/>
              </w:rPr>
              <w:t>点击【发送重置密码邮件】校验邮箱是否已注册；未注册提示“该邮箱未注册，请注册后登录”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9FD278">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5D1098A">
            <w:pPr>
              <w:keepNext w:val="0"/>
              <w:keepLines/>
              <w:spacing w:before="0" w:after="0" w:line="240" w:lineRule="auto"/>
              <w:jc w:val="left"/>
            </w:pPr>
          </w:p>
        </w:tc>
      </w:tr>
      <w:tr w14:paraId="721237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FD3E1F">
            <w:pPr>
              <w:keepNext w:val="0"/>
              <w:keepLines/>
              <w:spacing w:before="0" w:after="0" w:line="240" w:lineRule="auto"/>
              <w:jc w:val="center"/>
            </w:pPr>
            <w:r>
              <w:rPr>
                <w:rFonts w:ascii="宋体" w:hAnsi="宋体" w:eastAsia="宋体"/>
                <w:b w:val="0"/>
                <w:sz w:val="18"/>
              </w:rPr>
              <w:t>37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448729">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A2A852">
            <w:pPr>
              <w:keepNext w:val="0"/>
              <w:keepLines/>
              <w:spacing w:before="0" w:after="0" w:line="240" w:lineRule="auto"/>
              <w:jc w:val="left"/>
              <w:rPr>
                <w:rFonts w:hint="eastAsia"/>
                <w:b w:val="0"/>
                <w:sz w:val="18"/>
                <w:lang w:val="en-US" w:eastAsia="zh-CN"/>
              </w:rPr>
            </w:pPr>
            <w:r>
              <w:rPr>
                <w:rFonts w:hint="eastAsia"/>
                <w:b w:val="0"/>
                <w:sz w:val="18"/>
                <w:lang w:val="en-US" w:eastAsia="zh-CN"/>
              </w:rPr>
              <w:t>发送重置密码邮件-合法性</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41F0E0">
            <w:pPr>
              <w:keepNext w:val="0"/>
              <w:keepLines/>
              <w:spacing w:before="0" w:after="0" w:line="240" w:lineRule="auto"/>
              <w:jc w:val="left"/>
              <w:rPr>
                <w:rFonts w:hint="eastAsia"/>
                <w:b w:val="0"/>
                <w:sz w:val="18"/>
                <w:lang w:val="en-US" w:eastAsia="zh-CN"/>
              </w:rPr>
            </w:pPr>
            <w:r>
              <w:rPr>
                <w:rFonts w:hint="eastAsia"/>
                <w:b w:val="0"/>
                <w:sz w:val="18"/>
                <w:lang w:val="en-US" w:eastAsia="zh-CN"/>
              </w:rPr>
              <w:t>已注册邮箱点击【发送重置密码邮件】校验邮箱，未填写/不合法提示“请正确填写邮箱地址”</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1C364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A18FB5">
            <w:pPr>
              <w:keepNext w:val="0"/>
              <w:keepLines/>
              <w:spacing w:before="0" w:after="0" w:line="240" w:lineRule="auto"/>
              <w:jc w:val="left"/>
            </w:pPr>
          </w:p>
        </w:tc>
      </w:tr>
      <w:tr w14:paraId="319D30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2C7003">
            <w:pPr>
              <w:keepNext w:val="0"/>
              <w:keepLines/>
              <w:spacing w:before="0" w:after="0" w:line="240" w:lineRule="auto"/>
              <w:jc w:val="center"/>
            </w:pPr>
            <w:r>
              <w:rPr>
                <w:rFonts w:ascii="宋体" w:hAnsi="宋体" w:eastAsia="宋体"/>
                <w:b w:val="0"/>
                <w:sz w:val="18"/>
              </w:rPr>
              <w:t>38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9747A1">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ABE040">
            <w:pPr>
              <w:keepNext w:val="0"/>
              <w:keepLines/>
              <w:spacing w:before="0" w:after="0" w:line="240" w:lineRule="auto"/>
              <w:jc w:val="left"/>
              <w:rPr>
                <w:rFonts w:hint="eastAsia"/>
                <w:b w:val="0"/>
                <w:sz w:val="18"/>
                <w:lang w:val="en-US" w:eastAsia="zh-CN"/>
              </w:rPr>
            </w:pPr>
            <w:r>
              <w:rPr>
                <w:rFonts w:hint="eastAsia"/>
                <w:b w:val="0"/>
                <w:sz w:val="18"/>
                <w:lang w:val="en-US" w:eastAsia="zh-CN"/>
              </w:rPr>
              <w:t>发送重置密码邮件-成功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99B5B1E">
            <w:pPr>
              <w:keepNext w:val="0"/>
              <w:keepLines/>
              <w:spacing w:before="0" w:after="0" w:line="240" w:lineRule="auto"/>
              <w:jc w:val="left"/>
              <w:rPr>
                <w:rFonts w:hint="eastAsia"/>
                <w:b w:val="0"/>
                <w:sz w:val="18"/>
                <w:lang w:val="en-US" w:eastAsia="zh-CN"/>
              </w:rPr>
            </w:pPr>
            <w:r>
              <w:rPr>
                <w:rFonts w:hint="eastAsia"/>
                <w:b w:val="0"/>
                <w:sz w:val="18"/>
                <w:lang w:val="en-US" w:eastAsia="zh-CN"/>
              </w:rPr>
              <w:t>邮箱合法时发送重置密码邮件至填写的邮箱地址</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7FA59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38C93C">
            <w:pPr>
              <w:keepNext w:val="0"/>
              <w:keepLines/>
              <w:spacing w:before="0" w:after="0" w:line="240" w:lineRule="auto"/>
              <w:jc w:val="left"/>
            </w:pPr>
          </w:p>
        </w:tc>
      </w:tr>
      <w:tr w14:paraId="5AA0AD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ECFD23">
            <w:pPr>
              <w:keepNext w:val="0"/>
              <w:keepLines/>
              <w:spacing w:before="0" w:after="0" w:line="240" w:lineRule="auto"/>
              <w:jc w:val="center"/>
            </w:pPr>
            <w:r>
              <w:rPr>
                <w:rFonts w:ascii="宋体" w:hAnsi="宋体" w:eastAsia="宋体"/>
                <w:b w:val="0"/>
                <w:sz w:val="18"/>
              </w:rPr>
              <w:t>39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DF589B">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56B416">
            <w:pPr>
              <w:keepNext w:val="0"/>
              <w:keepLines/>
              <w:spacing w:before="0" w:after="0" w:line="240" w:lineRule="auto"/>
              <w:jc w:val="left"/>
              <w:rPr>
                <w:rFonts w:hint="eastAsia"/>
                <w:b w:val="0"/>
                <w:sz w:val="18"/>
                <w:lang w:val="en-US" w:eastAsia="zh-CN"/>
              </w:rPr>
            </w:pPr>
            <w:r>
              <w:rPr>
                <w:rFonts w:hint="eastAsia"/>
                <w:b w:val="0"/>
                <w:sz w:val="18"/>
                <w:lang w:val="en-US" w:eastAsia="zh-CN"/>
              </w:rPr>
              <w:t>邮件链接跳转</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4FCF47">
            <w:pPr>
              <w:keepNext w:val="0"/>
              <w:keepLines/>
              <w:spacing w:before="0" w:after="0" w:line="240" w:lineRule="auto"/>
              <w:jc w:val="left"/>
              <w:rPr>
                <w:rFonts w:hint="eastAsia"/>
                <w:b w:val="0"/>
                <w:sz w:val="18"/>
                <w:lang w:val="en-US" w:eastAsia="zh-CN"/>
              </w:rPr>
            </w:pPr>
            <w:r>
              <w:rPr>
                <w:rFonts w:hint="eastAsia"/>
                <w:b w:val="0"/>
                <w:sz w:val="18"/>
                <w:lang w:val="en-US" w:eastAsia="zh-CN"/>
              </w:rPr>
              <w:t>点击邮件中重置密码链接，跳转密码重置页面（带入邮箱参数）</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F9BCC0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300952">
            <w:pPr>
              <w:keepNext w:val="0"/>
              <w:keepLines/>
              <w:spacing w:before="0" w:after="0" w:line="240" w:lineRule="auto"/>
              <w:jc w:val="left"/>
            </w:pPr>
          </w:p>
        </w:tc>
      </w:tr>
      <w:tr w14:paraId="6A0DB9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4B2A5E">
            <w:pPr>
              <w:keepNext w:val="0"/>
              <w:keepLines/>
              <w:spacing w:before="0" w:after="0" w:line="240" w:lineRule="auto"/>
              <w:jc w:val="center"/>
            </w:pPr>
            <w:r>
              <w:rPr>
                <w:rFonts w:ascii="宋体" w:hAnsi="宋体" w:eastAsia="宋体"/>
                <w:b w:val="0"/>
                <w:sz w:val="18"/>
              </w:rPr>
              <w:t>40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0D06CD">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0CADB7">
            <w:pPr>
              <w:keepNext w:val="0"/>
              <w:keepLines/>
              <w:spacing w:before="0" w:after="0" w:line="240" w:lineRule="auto"/>
              <w:jc w:val="left"/>
              <w:rPr>
                <w:rFonts w:hint="eastAsia"/>
                <w:b w:val="0"/>
                <w:sz w:val="18"/>
                <w:lang w:val="en-US" w:eastAsia="zh-CN"/>
              </w:rPr>
            </w:pPr>
            <w:r>
              <w:rPr>
                <w:rFonts w:hint="eastAsia"/>
                <w:b w:val="0"/>
                <w:sz w:val="18"/>
                <w:lang w:val="en-US" w:eastAsia="zh-CN"/>
              </w:rPr>
              <w:t>重置页面-邮箱展示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2A233F">
            <w:pPr>
              <w:keepNext w:val="0"/>
              <w:keepLines/>
              <w:spacing w:before="0" w:after="0" w:line="240" w:lineRule="auto"/>
              <w:jc w:val="left"/>
              <w:rPr>
                <w:rFonts w:hint="eastAsia"/>
                <w:b w:val="0"/>
                <w:sz w:val="18"/>
                <w:lang w:val="en-US" w:eastAsia="zh-CN"/>
              </w:rPr>
            </w:pPr>
            <w:r>
              <w:rPr>
                <w:rFonts w:hint="eastAsia"/>
                <w:b w:val="0"/>
                <w:sz w:val="18"/>
                <w:lang w:val="en-US" w:eastAsia="zh-CN"/>
              </w:rPr>
              <w:t>密码重置页面展示进入该页面带入的邮箱地址</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891B454">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954A31">
            <w:pPr>
              <w:keepNext w:val="0"/>
              <w:keepLines/>
              <w:spacing w:before="0" w:after="0" w:line="240" w:lineRule="auto"/>
              <w:jc w:val="left"/>
            </w:pPr>
          </w:p>
        </w:tc>
      </w:tr>
      <w:tr w14:paraId="3455DB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024825">
            <w:pPr>
              <w:keepNext w:val="0"/>
              <w:keepLines/>
              <w:spacing w:before="0" w:after="0" w:line="240" w:lineRule="auto"/>
              <w:jc w:val="center"/>
            </w:pPr>
            <w:r>
              <w:rPr>
                <w:rFonts w:ascii="宋体" w:hAnsi="宋体" w:eastAsia="宋体"/>
                <w:b w:val="0"/>
                <w:sz w:val="18"/>
              </w:rPr>
              <w:t>41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C0EC73">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16276F">
            <w:pPr>
              <w:keepNext w:val="0"/>
              <w:keepLines/>
              <w:spacing w:before="0" w:after="0" w:line="240" w:lineRule="auto"/>
              <w:jc w:val="left"/>
              <w:rPr>
                <w:rFonts w:hint="eastAsia"/>
                <w:b w:val="0"/>
                <w:sz w:val="18"/>
                <w:lang w:val="en-US" w:eastAsia="zh-CN"/>
              </w:rPr>
            </w:pPr>
            <w:r>
              <w:rPr>
                <w:rFonts w:hint="eastAsia"/>
                <w:b w:val="0"/>
                <w:sz w:val="18"/>
                <w:lang w:val="en-US" w:eastAsia="zh-CN"/>
              </w:rPr>
              <w:t>重置页面-密码规则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326C345">
            <w:pPr>
              <w:keepNext w:val="0"/>
              <w:keepLines/>
              <w:spacing w:before="0" w:after="0" w:line="240" w:lineRule="auto"/>
              <w:jc w:val="left"/>
              <w:rPr>
                <w:rFonts w:hint="eastAsia"/>
                <w:b w:val="0"/>
                <w:sz w:val="18"/>
                <w:lang w:val="en-US" w:eastAsia="zh-CN"/>
              </w:rPr>
            </w:pPr>
            <w:r>
              <w:rPr>
                <w:rFonts w:hint="eastAsia"/>
                <w:b w:val="0"/>
                <w:sz w:val="18"/>
                <w:lang w:val="en-US" w:eastAsia="zh-CN"/>
              </w:rPr>
              <w:t>密码必填文本框字数限制（6-20），仅可由大小写字母、数字加. _ @ $ ! % * ? &amp;特殊字符组成；点击【完成】校验有效性，不合规提示“密码长度6~20位（字母、数字或符号）”；默认加密</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27FE6A">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172E5A">
            <w:pPr>
              <w:keepNext w:val="0"/>
              <w:keepLines/>
              <w:spacing w:before="0" w:after="0" w:line="240" w:lineRule="auto"/>
              <w:jc w:val="left"/>
            </w:pPr>
          </w:p>
        </w:tc>
      </w:tr>
      <w:tr w14:paraId="3482DB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DD4D81">
            <w:pPr>
              <w:keepNext w:val="0"/>
              <w:keepLines/>
              <w:spacing w:before="0" w:after="0" w:line="240" w:lineRule="auto"/>
              <w:jc w:val="center"/>
            </w:pPr>
            <w:r>
              <w:rPr>
                <w:rFonts w:ascii="宋体" w:hAnsi="宋体" w:eastAsia="宋体"/>
                <w:b w:val="0"/>
                <w:sz w:val="18"/>
              </w:rPr>
              <w:t>42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322370">
            <w:pPr>
              <w:keepNext w:val="0"/>
              <w:keepLines/>
              <w:spacing w:before="0" w:after="0" w:line="240" w:lineRule="auto"/>
              <w:jc w:val="left"/>
            </w:pPr>
            <w:r>
              <w:rPr>
                <w:rFonts w:hint="eastAsia"/>
                <w:b w:val="0"/>
                <w:sz w:val="18"/>
                <w:lang w:val="en-US" w:eastAsia="zh-CN"/>
              </w:rPr>
              <w:t>APP</w:t>
            </w:r>
            <w:r>
              <w:rPr>
                <w:rFonts w:hint="eastAsia" w:ascii="宋体" w:hAnsi="宋体" w:eastAsia="宋体"/>
                <w:b w:val="0"/>
                <w:sz w:val="18"/>
              </w:rPr>
              <w:t>忘记密码-通过</w:t>
            </w:r>
            <w:r>
              <w:rPr>
                <w:rFonts w:hint="eastAsia"/>
                <w:b w:val="0"/>
                <w:sz w:val="18"/>
                <w:lang w:val="en-US" w:eastAsia="zh-CN"/>
              </w:rPr>
              <w:t>邮箱</w:t>
            </w:r>
            <w:r>
              <w:rPr>
                <w:rFonts w:hint="eastAsia" w:ascii="宋体" w:hAnsi="宋体" w:eastAsia="宋体"/>
                <w:b w:val="0"/>
                <w:sz w:val="18"/>
              </w:rPr>
              <w:t>找回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4DF26B">
            <w:pPr>
              <w:keepNext w:val="0"/>
              <w:keepLines/>
              <w:spacing w:before="0" w:after="0" w:line="240" w:lineRule="auto"/>
              <w:jc w:val="left"/>
              <w:rPr>
                <w:rFonts w:hint="eastAsia"/>
                <w:b w:val="0"/>
                <w:sz w:val="18"/>
                <w:lang w:val="en-US" w:eastAsia="zh-CN"/>
              </w:rPr>
            </w:pPr>
            <w:r>
              <w:rPr>
                <w:rFonts w:hint="eastAsia"/>
                <w:b w:val="0"/>
                <w:sz w:val="18"/>
                <w:lang w:val="en-US" w:eastAsia="zh-CN"/>
              </w:rPr>
              <w:t>重置页面-确认密码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AA0DD1">
            <w:pPr>
              <w:keepNext w:val="0"/>
              <w:keepLines/>
              <w:spacing w:before="0" w:after="0" w:line="240" w:lineRule="auto"/>
              <w:jc w:val="left"/>
              <w:rPr>
                <w:rFonts w:hint="eastAsia"/>
                <w:b w:val="0"/>
                <w:sz w:val="18"/>
                <w:lang w:val="en-US" w:eastAsia="zh-CN"/>
              </w:rPr>
            </w:pPr>
            <w:r>
              <w:rPr>
                <w:rFonts w:hint="eastAsia"/>
                <w:b w:val="0"/>
                <w:sz w:val="18"/>
                <w:lang w:val="en-US" w:eastAsia="zh-CN"/>
              </w:rPr>
              <w:t>点击【完成】校验是否与首次输入密码一致，不一致提示“两次输入密码不一致”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E91AA8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8C8B6B9">
            <w:pPr>
              <w:keepNext w:val="0"/>
              <w:keepLines/>
              <w:spacing w:before="0" w:after="0" w:line="240" w:lineRule="auto"/>
              <w:jc w:val="left"/>
            </w:pPr>
          </w:p>
        </w:tc>
      </w:tr>
      <w:tr w14:paraId="5ECECC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382486">
            <w:pPr>
              <w:keepNext w:val="0"/>
              <w:keepLines/>
              <w:spacing w:before="0" w:after="0" w:line="240" w:lineRule="auto"/>
              <w:jc w:val="center"/>
            </w:pPr>
            <w:r>
              <w:rPr>
                <w:rFonts w:ascii="宋体" w:hAnsi="宋体" w:eastAsia="宋体"/>
                <w:b w:val="0"/>
                <w:sz w:val="18"/>
              </w:rPr>
              <w:t>43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3BD36E">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APP个人中心首页-顶部用户信息区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87C1E4">
            <w:pPr>
              <w:keepNext w:val="0"/>
              <w:keepLines/>
              <w:spacing w:before="0" w:after="0" w:line="240" w:lineRule="auto"/>
              <w:jc w:val="left"/>
              <w:rPr>
                <w:rFonts w:hint="eastAsia"/>
                <w:b w:val="0"/>
                <w:sz w:val="18"/>
                <w:lang w:val="en-US" w:eastAsia="zh-CN"/>
              </w:rPr>
            </w:pPr>
            <w:r>
              <w:rPr>
                <w:rFonts w:hint="eastAsia"/>
                <w:b w:val="0"/>
                <w:sz w:val="18"/>
                <w:lang w:val="en-US" w:eastAsia="zh-CN"/>
              </w:rPr>
              <w:t>未登录状态展示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42809F">
            <w:pPr>
              <w:keepNext w:val="0"/>
              <w:keepLines/>
              <w:spacing w:before="0" w:after="0" w:line="240" w:lineRule="auto"/>
              <w:jc w:val="left"/>
              <w:rPr>
                <w:rFonts w:hint="eastAsia"/>
                <w:b w:val="0"/>
                <w:sz w:val="18"/>
                <w:lang w:val="en-US" w:eastAsia="zh-CN"/>
              </w:rPr>
            </w:pPr>
            <w:r>
              <w:rPr>
                <w:rFonts w:hint="eastAsia"/>
                <w:b w:val="0"/>
                <w:sz w:val="18"/>
                <w:lang w:val="en-US" w:eastAsia="zh-CN"/>
              </w:rPr>
              <w:t>未登录状态：展示“请登录”提示，头像为默认头像</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DBD538">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22B495">
            <w:pPr>
              <w:keepNext w:val="0"/>
              <w:keepLines/>
              <w:spacing w:before="0" w:after="0" w:line="240" w:lineRule="auto"/>
              <w:jc w:val="left"/>
            </w:pPr>
          </w:p>
        </w:tc>
      </w:tr>
      <w:tr w14:paraId="4140F0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C3FEAD">
            <w:pPr>
              <w:keepNext w:val="0"/>
              <w:keepLines/>
              <w:spacing w:before="0" w:after="0" w:line="240" w:lineRule="auto"/>
              <w:jc w:val="center"/>
            </w:pPr>
            <w:r>
              <w:rPr>
                <w:rFonts w:ascii="宋体" w:hAnsi="宋体" w:eastAsia="宋体"/>
                <w:b w:val="0"/>
                <w:sz w:val="18"/>
              </w:rPr>
              <w:t>44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9A646E">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APP个人中心首页-顶部用户信息区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2E6CC4">
            <w:pPr>
              <w:keepNext w:val="0"/>
              <w:keepLines/>
              <w:spacing w:before="0" w:after="0" w:line="240" w:lineRule="auto"/>
              <w:jc w:val="left"/>
              <w:rPr>
                <w:rFonts w:hint="eastAsia"/>
                <w:b w:val="0"/>
                <w:sz w:val="18"/>
                <w:lang w:val="en-US" w:eastAsia="zh-CN"/>
              </w:rPr>
            </w:pPr>
            <w:r>
              <w:rPr>
                <w:rFonts w:hint="eastAsia"/>
                <w:b w:val="0"/>
                <w:sz w:val="18"/>
                <w:lang w:val="en-US" w:eastAsia="zh-CN"/>
              </w:rPr>
              <w:t>已登录状态展示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32CE15">
            <w:pPr>
              <w:keepNext w:val="0"/>
              <w:keepLines/>
              <w:spacing w:before="0" w:after="0" w:line="240" w:lineRule="auto"/>
              <w:jc w:val="left"/>
              <w:rPr>
                <w:rFonts w:hint="eastAsia"/>
                <w:b w:val="0"/>
                <w:sz w:val="18"/>
                <w:lang w:val="en-US" w:eastAsia="zh-CN"/>
              </w:rPr>
            </w:pPr>
            <w:r>
              <w:rPr>
                <w:rFonts w:hint="eastAsia"/>
                <w:b w:val="0"/>
                <w:sz w:val="18"/>
                <w:lang w:val="en-US" w:eastAsia="zh-CN"/>
              </w:rPr>
              <w:t>登录状态：默认展示用户名+电话信息；点击可跳转用户个人资料编辑页面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3F7DB2B">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483A87">
            <w:pPr>
              <w:keepNext w:val="0"/>
              <w:keepLines/>
              <w:spacing w:before="0" w:after="0" w:line="240" w:lineRule="auto"/>
              <w:jc w:val="left"/>
            </w:pPr>
          </w:p>
        </w:tc>
      </w:tr>
      <w:tr w14:paraId="1708E7C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BFAE05">
            <w:pPr>
              <w:keepNext w:val="0"/>
              <w:keepLines/>
              <w:spacing w:before="0" w:after="0" w:line="240" w:lineRule="auto"/>
              <w:jc w:val="center"/>
            </w:pPr>
            <w:r>
              <w:rPr>
                <w:rFonts w:ascii="宋体" w:hAnsi="宋体" w:eastAsia="宋体"/>
                <w:b w:val="0"/>
                <w:sz w:val="18"/>
              </w:rPr>
              <w:t>45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650F91">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APP个人中心首页-我的订单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68D7996">
            <w:pPr>
              <w:keepNext w:val="0"/>
              <w:keepLines/>
              <w:spacing w:before="0" w:after="0" w:line="240" w:lineRule="auto"/>
              <w:jc w:val="left"/>
              <w:rPr>
                <w:rFonts w:hint="eastAsia"/>
                <w:b w:val="0"/>
                <w:sz w:val="18"/>
                <w:lang w:val="en-US" w:eastAsia="zh-CN"/>
              </w:rPr>
            </w:pPr>
            <w:r>
              <w:rPr>
                <w:rFonts w:hint="eastAsia"/>
                <w:b w:val="0"/>
                <w:sz w:val="18"/>
                <w:lang w:val="en-US" w:eastAsia="zh-CN"/>
              </w:rPr>
              <w:t>点击全部订单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9885F5">
            <w:pPr>
              <w:keepNext w:val="0"/>
              <w:keepLines/>
              <w:spacing w:before="0" w:after="0" w:line="240" w:lineRule="auto"/>
              <w:jc w:val="left"/>
              <w:rPr>
                <w:rFonts w:hint="eastAsia"/>
                <w:b w:val="0"/>
                <w:sz w:val="18"/>
                <w:lang w:val="en-US" w:eastAsia="zh-CN"/>
              </w:rPr>
            </w:pPr>
            <w:r>
              <w:rPr>
                <w:rFonts w:hint="eastAsia"/>
                <w:b w:val="0"/>
                <w:sz w:val="18"/>
                <w:lang w:val="en-US" w:eastAsia="zh-CN"/>
              </w:rPr>
              <w:t>点击【全部订单】跳转订单列表页，默认展示最新的2个订单；展示字段：产品名称、产品图、订单状态、出行日期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CA52E7">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6596C7">
            <w:pPr>
              <w:keepNext w:val="0"/>
              <w:keepLines/>
              <w:spacing w:before="0" w:after="0" w:line="240" w:lineRule="auto"/>
              <w:jc w:val="left"/>
            </w:pPr>
          </w:p>
        </w:tc>
      </w:tr>
      <w:tr w14:paraId="09443D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D0241D">
            <w:pPr>
              <w:keepNext w:val="0"/>
              <w:keepLines/>
              <w:spacing w:before="0" w:after="0" w:line="240" w:lineRule="auto"/>
              <w:jc w:val="center"/>
            </w:pPr>
            <w:r>
              <w:rPr>
                <w:rFonts w:ascii="宋体" w:hAnsi="宋体" w:eastAsia="宋体"/>
                <w:b w:val="0"/>
                <w:sz w:val="18"/>
              </w:rPr>
              <w:t>46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F40EA3">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APP个人中心首页-我的订单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21295B">
            <w:pPr>
              <w:keepNext w:val="0"/>
              <w:keepLines/>
              <w:spacing w:before="0" w:after="0" w:line="240" w:lineRule="auto"/>
              <w:jc w:val="left"/>
              <w:rPr>
                <w:rFonts w:hint="eastAsia"/>
                <w:b w:val="0"/>
                <w:sz w:val="18"/>
                <w:lang w:val="en-US" w:eastAsia="zh-CN"/>
              </w:rPr>
            </w:pPr>
            <w:r>
              <w:rPr>
                <w:rFonts w:hint="eastAsia"/>
                <w:b w:val="0"/>
                <w:sz w:val="18"/>
                <w:lang w:val="en-US" w:eastAsia="zh-CN"/>
              </w:rPr>
              <w:t>待付款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4BB9F77">
            <w:pPr>
              <w:keepNext w:val="0"/>
              <w:keepLines/>
              <w:spacing w:before="0" w:after="0" w:line="240" w:lineRule="auto"/>
              <w:jc w:val="left"/>
              <w:rPr>
                <w:rFonts w:hint="eastAsia"/>
                <w:b w:val="0"/>
                <w:sz w:val="18"/>
                <w:lang w:val="en-US" w:eastAsia="zh-CN"/>
              </w:rPr>
            </w:pPr>
            <w:r>
              <w:rPr>
                <w:rFonts w:hint="eastAsia"/>
                <w:b w:val="0"/>
                <w:sz w:val="18"/>
                <w:lang w:val="en-US" w:eastAsia="zh-CN"/>
              </w:rPr>
              <w:t>点击【待付款】跳转订单列表页面，类型=“待付款”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86863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C9918C">
            <w:pPr>
              <w:keepNext w:val="0"/>
              <w:keepLines/>
              <w:spacing w:before="0" w:after="0" w:line="240" w:lineRule="auto"/>
              <w:jc w:val="left"/>
            </w:pPr>
          </w:p>
        </w:tc>
      </w:tr>
      <w:tr w14:paraId="45BF21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F9F179">
            <w:pPr>
              <w:keepNext w:val="0"/>
              <w:keepLines/>
              <w:spacing w:before="0" w:after="0" w:line="240" w:lineRule="auto"/>
              <w:jc w:val="center"/>
            </w:pPr>
            <w:r>
              <w:rPr>
                <w:rFonts w:ascii="宋体" w:hAnsi="宋体" w:eastAsia="宋体"/>
                <w:b w:val="0"/>
                <w:sz w:val="18"/>
              </w:rPr>
              <w:t>47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017DC5A">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APP个人中心首页-我的订单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E86B958">
            <w:pPr>
              <w:keepNext w:val="0"/>
              <w:keepLines/>
              <w:spacing w:before="0" w:after="0" w:line="240" w:lineRule="auto"/>
              <w:jc w:val="left"/>
              <w:rPr>
                <w:rFonts w:hint="eastAsia"/>
                <w:b w:val="0"/>
                <w:sz w:val="18"/>
                <w:lang w:val="en-US" w:eastAsia="zh-CN"/>
              </w:rPr>
            </w:pPr>
            <w:r>
              <w:rPr>
                <w:rFonts w:hint="eastAsia"/>
                <w:b w:val="0"/>
                <w:sz w:val="18"/>
                <w:lang w:val="en-US" w:eastAsia="zh-CN"/>
              </w:rPr>
              <w:t>待出行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008554B">
            <w:pPr>
              <w:keepNext w:val="0"/>
              <w:keepLines/>
              <w:spacing w:before="0" w:after="0" w:line="240" w:lineRule="auto"/>
              <w:jc w:val="left"/>
              <w:rPr>
                <w:rFonts w:hint="eastAsia"/>
                <w:b w:val="0"/>
                <w:sz w:val="18"/>
                <w:lang w:val="en-US" w:eastAsia="zh-CN"/>
              </w:rPr>
            </w:pPr>
            <w:r>
              <w:rPr>
                <w:rFonts w:hint="eastAsia"/>
                <w:b w:val="0"/>
                <w:sz w:val="18"/>
                <w:lang w:val="en-US" w:eastAsia="zh-CN"/>
              </w:rPr>
              <w:t>点击【待出行】跳转订单列表页面，类型=“待出行”</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DD6AF6">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F8B353">
            <w:pPr>
              <w:keepNext w:val="0"/>
              <w:keepLines/>
              <w:spacing w:before="0" w:after="0" w:line="240" w:lineRule="auto"/>
              <w:jc w:val="left"/>
            </w:pPr>
          </w:p>
        </w:tc>
      </w:tr>
      <w:tr w14:paraId="2E1F43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02590B">
            <w:pPr>
              <w:keepNext w:val="0"/>
              <w:keepLines/>
              <w:spacing w:before="0" w:after="0" w:line="240" w:lineRule="auto"/>
              <w:jc w:val="center"/>
            </w:pPr>
            <w:r>
              <w:rPr>
                <w:rFonts w:ascii="宋体" w:hAnsi="宋体" w:eastAsia="宋体"/>
                <w:b w:val="0"/>
                <w:sz w:val="18"/>
              </w:rPr>
              <w:t>48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98310D">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APP个人中心首页-我的订单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53AAEC">
            <w:pPr>
              <w:keepNext w:val="0"/>
              <w:keepLines/>
              <w:spacing w:before="0" w:after="0" w:line="240" w:lineRule="auto"/>
              <w:jc w:val="left"/>
              <w:rPr>
                <w:rFonts w:hint="eastAsia"/>
                <w:b w:val="0"/>
                <w:sz w:val="18"/>
                <w:lang w:val="en-US" w:eastAsia="zh-CN"/>
              </w:rPr>
            </w:pPr>
            <w:r>
              <w:rPr>
                <w:rFonts w:hint="eastAsia"/>
                <w:b w:val="0"/>
                <w:sz w:val="18"/>
                <w:lang w:val="en-US" w:eastAsia="zh-CN"/>
              </w:rPr>
              <w:t>待评价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F92FDE2">
            <w:pPr>
              <w:keepNext w:val="0"/>
              <w:keepLines/>
              <w:spacing w:before="0" w:after="0" w:line="240" w:lineRule="auto"/>
              <w:jc w:val="left"/>
              <w:rPr>
                <w:rFonts w:hint="eastAsia"/>
                <w:b w:val="0"/>
                <w:sz w:val="18"/>
                <w:lang w:val="en-US" w:eastAsia="zh-CN"/>
              </w:rPr>
            </w:pPr>
            <w:r>
              <w:rPr>
                <w:rFonts w:hint="eastAsia"/>
                <w:b w:val="0"/>
                <w:sz w:val="18"/>
                <w:lang w:val="en-US" w:eastAsia="zh-CN"/>
              </w:rPr>
              <w:t>点击【待评价】跳转订单列表页面，类型=“待评价”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3D522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06B69C">
            <w:pPr>
              <w:keepNext w:val="0"/>
              <w:keepLines/>
              <w:spacing w:before="0" w:after="0" w:line="240" w:lineRule="auto"/>
              <w:jc w:val="left"/>
            </w:pPr>
          </w:p>
        </w:tc>
      </w:tr>
      <w:tr w14:paraId="25E8331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499EDA">
            <w:pPr>
              <w:keepNext w:val="0"/>
              <w:keepLines/>
              <w:spacing w:before="0" w:after="0" w:line="240" w:lineRule="auto"/>
              <w:jc w:val="center"/>
            </w:pPr>
            <w:r>
              <w:rPr>
                <w:rFonts w:ascii="宋体" w:hAnsi="宋体" w:eastAsia="宋体"/>
                <w:b w:val="0"/>
                <w:sz w:val="18"/>
              </w:rPr>
              <w:t>49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504C55">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APP个人中心首页-常用功能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D8B996">
            <w:pPr>
              <w:keepNext w:val="0"/>
              <w:keepLines/>
              <w:spacing w:before="0" w:after="0" w:line="240" w:lineRule="auto"/>
              <w:jc w:val="left"/>
              <w:rPr>
                <w:rFonts w:hint="eastAsia"/>
                <w:b w:val="0"/>
                <w:sz w:val="18"/>
                <w:lang w:val="en-US" w:eastAsia="zh-CN"/>
              </w:rPr>
            </w:pPr>
            <w:r>
              <w:rPr>
                <w:rFonts w:hint="eastAsia"/>
                <w:b w:val="0"/>
                <w:sz w:val="18"/>
                <w:lang w:val="en-US" w:eastAsia="zh-CN"/>
              </w:rPr>
              <w:t>我的行程</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3C1E00">
            <w:pPr>
              <w:keepNext w:val="0"/>
              <w:keepLines/>
              <w:spacing w:before="0" w:after="0" w:line="240" w:lineRule="auto"/>
              <w:jc w:val="left"/>
              <w:rPr>
                <w:rFonts w:hint="eastAsia"/>
                <w:b w:val="0"/>
                <w:sz w:val="18"/>
                <w:lang w:val="en-US" w:eastAsia="zh-CN"/>
              </w:rPr>
            </w:pPr>
            <w:r>
              <w:rPr>
                <w:rFonts w:hint="eastAsia"/>
                <w:b w:val="0"/>
                <w:sz w:val="18"/>
                <w:lang w:val="en-US" w:eastAsia="zh-CN"/>
              </w:rPr>
              <w:t>点击【我的行程】展示个人订单行程及所有手动绑定的行程列表，点击跳转电子行程单页面（仅作行程单展示及司导评价，无服务相关功能入口）；列表正确展示字段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2A93C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3C3FC7">
            <w:pPr>
              <w:keepNext w:val="0"/>
              <w:keepLines/>
              <w:spacing w:before="0" w:after="0" w:line="240" w:lineRule="auto"/>
              <w:jc w:val="left"/>
            </w:pPr>
          </w:p>
        </w:tc>
      </w:tr>
      <w:tr w14:paraId="679FA1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10CE46">
            <w:pPr>
              <w:keepNext w:val="0"/>
              <w:keepLines/>
              <w:spacing w:before="0" w:after="0" w:line="240" w:lineRule="auto"/>
              <w:jc w:val="center"/>
            </w:pPr>
            <w:r>
              <w:rPr>
                <w:rFonts w:ascii="宋体" w:hAnsi="宋体" w:eastAsia="宋体"/>
                <w:b w:val="0"/>
                <w:sz w:val="18"/>
              </w:rPr>
              <w:t>50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3352662">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APP个人中心首页-常用功能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36E3A3">
            <w:pPr>
              <w:keepNext w:val="0"/>
              <w:keepLines/>
              <w:spacing w:before="0" w:after="0" w:line="240" w:lineRule="auto"/>
              <w:jc w:val="left"/>
              <w:rPr>
                <w:rFonts w:hint="eastAsia"/>
                <w:b w:val="0"/>
                <w:sz w:val="18"/>
                <w:lang w:val="en-US" w:eastAsia="zh-CN"/>
              </w:rPr>
            </w:pPr>
            <w:r>
              <w:rPr>
                <w:rFonts w:hint="eastAsia"/>
                <w:b w:val="0"/>
                <w:sz w:val="18"/>
                <w:lang w:val="en-US" w:eastAsia="zh-CN"/>
              </w:rPr>
              <w:t>收藏</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6C21B5">
            <w:pPr>
              <w:keepNext w:val="0"/>
              <w:keepLines/>
              <w:spacing w:before="0" w:after="0" w:line="240" w:lineRule="auto"/>
              <w:jc w:val="left"/>
              <w:rPr>
                <w:rFonts w:hint="eastAsia"/>
                <w:b w:val="0"/>
                <w:sz w:val="18"/>
                <w:lang w:val="en-US" w:eastAsia="zh-CN"/>
              </w:rPr>
            </w:pPr>
            <w:r>
              <w:rPr>
                <w:rFonts w:hint="eastAsia"/>
                <w:b w:val="0"/>
                <w:sz w:val="18"/>
                <w:lang w:val="en-US" w:eastAsia="zh-CN"/>
              </w:rPr>
              <w:t>点击【收藏】跳转收藏列表页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EC945E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76EAD3">
            <w:pPr>
              <w:keepNext w:val="0"/>
              <w:keepLines/>
              <w:spacing w:before="0" w:after="0" w:line="240" w:lineRule="auto"/>
              <w:jc w:val="left"/>
            </w:pPr>
          </w:p>
        </w:tc>
      </w:tr>
      <w:tr w14:paraId="71A25B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22A615">
            <w:pPr>
              <w:keepNext w:val="0"/>
              <w:keepLines/>
              <w:spacing w:before="0" w:after="0" w:line="240" w:lineRule="auto"/>
              <w:jc w:val="center"/>
            </w:pPr>
            <w:r>
              <w:rPr>
                <w:rFonts w:ascii="宋体" w:hAnsi="宋体" w:eastAsia="宋体"/>
                <w:b w:val="0"/>
                <w:sz w:val="18"/>
              </w:rPr>
              <w:t>51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4B5729">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APP个人中心首页-常用功能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E6570C">
            <w:pPr>
              <w:keepNext w:val="0"/>
              <w:keepLines/>
              <w:spacing w:before="0" w:after="0" w:line="240" w:lineRule="auto"/>
              <w:jc w:val="left"/>
              <w:rPr>
                <w:rFonts w:hint="eastAsia"/>
                <w:b w:val="0"/>
                <w:sz w:val="18"/>
                <w:lang w:val="en-US" w:eastAsia="zh-CN"/>
              </w:rPr>
            </w:pPr>
            <w:r>
              <w:rPr>
                <w:rFonts w:hint="eastAsia"/>
                <w:b w:val="0"/>
                <w:sz w:val="18"/>
                <w:lang w:val="en-US" w:eastAsia="zh-CN"/>
              </w:rPr>
              <w:t>消息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46E746">
            <w:pPr>
              <w:keepNext w:val="0"/>
              <w:keepLines/>
              <w:spacing w:before="0" w:after="0" w:line="240" w:lineRule="auto"/>
              <w:jc w:val="left"/>
              <w:rPr>
                <w:rFonts w:hint="eastAsia"/>
                <w:b w:val="0"/>
                <w:sz w:val="18"/>
                <w:lang w:val="en-US" w:eastAsia="zh-CN"/>
              </w:rPr>
            </w:pPr>
            <w:r>
              <w:rPr>
                <w:rFonts w:hint="eastAsia"/>
                <w:b w:val="0"/>
                <w:sz w:val="18"/>
                <w:lang w:val="en-US" w:eastAsia="zh-CN"/>
              </w:rPr>
              <w:t>点击【消息】跳转消息页面（一期暂不做设计，内容为空）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E96A86">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916074">
            <w:pPr>
              <w:keepNext w:val="0"/>
              <w:keepLines/>
              <w:spacing w:before="0" w:after="0" w:line="240" w:lineRule="auto"/>
              <w:jc w:val="left"/>
            </w:pPr>
          </w:p>
        </w:tc>
      </w:tr>
      <w:tr w14:paraId="2D0F8F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A1C9B7">
            <w:pPr>
              <w:keepNext w:val="0"/>
              <w:keepLines/>
              <w:spacing w:before="0" w:after="0" w:line="240" w:lineRule="auto"/>
              <w:jc w:val="center"/>
            </w:pPr>
            <w:r>
              <w:rPr>
                <w:rFonts w:ascii="宋体" w:hAnsi="宋体" w:eastAsia="宋体"/>
                <w:b w:val="0"/>
                <w:sz w:val="18"/>
              </w:rPr>
              <w:t>52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418CACF">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APP个人中心首页-常用功能</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4ED12BE">
            <w:pPr>
              <w:keepNext w:val="0"/>
              <w:keepLines/>
              <w:spacing w:before="0" w:after="0" w:line="240" w:lineRule="auto"/>
              <w:jc w:val="left"/>
              <w:rPr>
                <w:rFonts w:hint="eastAsia"/>
                <w:b w:val="0"/>
                <w:sz w:val="18"/>
                <w:lang w:val="en-US" w:eastAsia="zh-CN"/>
              </w:rPr>
            </w:pPr>
            <w:r>
              <w:rPr>
                <w:rFonts w:hint="eastAsia"/>
                <w:b w:val="0"/>
                <w:sz w:val="18"/>
                <w:lang w:val="en-US" w:eastAsia="zh-CN"/>
              </w:rPr>
              <w:t>常用旅客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5CBC3E">
            <w:pPr>
              <w:keepNext w:val="0"/>
              <w:keepLines/>
              <w:spacing w:before="0" w:after="0" w:line="240" w:lineRule="auto"/>
              <w:jc w:val="left"/>
              <w:rPr>
                <w:rFonts w:hint="eastAsia"/>
                <w:b w:val="0"/>
                <w:sz w:val="18"/>
                <w:lang w:val="en-US" w:eastAsia="zh-CN"/>
              </w:rPr>
            </w:pPr>
            <w:r>
              <w:rPr>
                <w:rFonts w:hint="eastAsia"/>
                <w:b w:val="0"/>
                <w:sz w:val="18"/>
                <w:lang w:val="en-US" w:eastAsia="zh-CN"/>
              </w:rPr>
              <w:t>点击【常用旅客】跳转“常用旅客”页面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EF366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AF570C">
            <w:pPr>
              <w:keepNext w:val="0"/>
              <w:keepLines/>
              <w:spacing w:before="0" w:after="0" w:line="240" w:lineRule="auto"/>
              <w:jc w:val="left"/>
            </w:pPr>
          </w:p>
        </w:tc>
      </w:tr>
      <w:tr w14:paraId="64D295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1675CD">
            <w:pPr>
              <w:keepNext w:val="0"/>
              <w:keepLines/>
              <w:spacing w:before="0" w:after="0" w:line="240" w:lineRule="auto"/>
              <w:jc w:val="center"/>
            </w:pPr>
            <w:r>
              <w:rPr>
                <w:rFonts w:ascii="宋体" w:hAnsi="宋体" w:eastAsia="宋体"/>
                <w:b w:val="0"/>
                <w:sz w:val="18"/>
              </w:rPr>
              <w:t>53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33FA02">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APP个人中心首页-其他入口</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8FAB4E">
            <w:pPr>
              <w:keepNext w:val="0"/>
              <w:keepLines/>
              <w:spacing w:before="0" w:after="0" w:line="240" w:lineRule="auto"/>
              <w:jc w:val="left"/>
              <w:rPr>
                <w:rFonts w:hint="eastAsia"/>
                <w:b w:val="0"/>
                <w:sz w:val="18"/>
                <w:lang w:val="en-US" w:eastAsia="zh-CN"/>
              </w:rPr>
            </w:pPr>
            <w:r>
              <w:rPr>
                <w:rFonts w:hint="eastAsia"/>
                <w:b w:val="0"/>
                <w:sz w:val="18"/>
                <w:lang w:val="en-US" w:eastAsia="zh-CN"/>
              </w:rPr>
              <w:t>设置中心</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31DB60">
            <w:pPr>
              <w:keepNext w:val="0"/>
              <w:keepLines/>
              <w:spacing w:before="0" w:after="0" w:line="240" w:lineRule="auto"/>
              <w:jc w:val="left"/>
              <w:rPr>
                <w:rFonts w:hint="eastAsia"/>
                <w:b w:val="0"/>
                <w:sz w:val="18"/>
                <w:lang w:val="en-US" w:eastAsia="zh-CN"/>
              </w:rPr>
            </w:pPr>
            <w:r>
              <w:rPr>
                <w:rFonts w:hint="eastAsia"/>
                <w:b w:val="0"/>
                <w:sz w:val="18"/>
                <w:lang w:val="en-US" w:eastAsia="zh-CN"/>
              </w:rPr>
              <w:t>点击跳转至“设置中心”二级页面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E551CD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1CF590">
            <w:pPr>
              <w:keepNext w:val="0"/>
              <w:keepLines/>
              <w:spacing w:before="0" w:after="0" w:line="240" w:lineRule="auto"/>
              <w:jc w:val="left"/>
            </w:pPr>
          </w:p>
        </w:tc>
      </w:tr>
      <w:tr w14:paraId="230DBE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4F07AD">
            <w:pPr>
              <w:keepNext w:val="0"/>
              <w:keepLines/>
              <w:spacing w:before="0" w:after="0" w:line="240" w:lineRule="auto"/>
              <w:jc w:val="center"/>
            </w:pPr>
            <w:r>
              <w:rPr>
                <w:rFonts w:ascii="宋体" w:hAnsi="宋体" w:eastAsia="宋体"/>
                <w:b w:val="0"/>
                <w:sz w:val="18"/>
              </w:rPr>
              <w:t>54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AA1031">
            <w:pPr>
              <w:keepNext w:val="0"/>
              <w:keepLines/>
              <w:spacing w:before="0" w:after="0" w:line="240" w:lineRule="auto"/>
              <w:jc w:val="left"/>
              <w:rPr>
                <w:rFonts w:hint="eastAsia"/>
                <w:b w:val="0"/>
                <w:sz w:val="18"/>
                <w:lang w:val="en-US" w:eastAsia="zh-CN"/>
              </w:rPr>
            </w:pPr>
            <w:r>
              <w:rPr>
                <w:rFonts w:hint="eastAsia"/>
                <w:b w:val="0"/>
                <w:sz w:val="18"/>
                <w:lang w:val="en-US" w:eastAsia="zh-CN"/>
              </w:rPr>
              <w:t>APP个人中心首页-其他入口</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765776">
            <w:pPr>
              <w:keepNext w:val="0"/>
              <w:keepLines/>
              <w:spacing w:before="0" w:after="0" w:line="240" w:lineRule="auto"/>
              <w:jc w:val="left"/>
              <w:rPr>
                <w:rFonts w:hint="eastAsia"/>
                <w:b w:val="0"/>
                <w:sz w:val="18"/>
                <w:lang w:val="en-US" w:eastAsia="zh-CN"/>
              </w:rPr>
            </w:pPr>
            <w:r>
              <w:rPr>
                <w:rFonts w:hint="eastAsia"/>
                <w:b w:val="0"/>
                <w:sz w:val="18"/>
                <w:lang w:val="en-US" w:eastAsia="zh-CN"/>
              </w:rPr>
              <w:t>关于西星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83C333">
            <w:pPr>
              <w:keepNext w:val="0"/>
              <w:keepLines/>
              <w:spacing w:before="0" w:after="0" w:line="240" w:lineRule="auto"/>
              <w:jc w:val="left"/>
              <w:rPr>
                <w:rFonts w:hint="eastAsia"/>
                <w:b w:val="0"/>
                <w:sz w:val="18"/>
                <w:lang w:val="en-US" w:eastAsia="zh-CN"/>
              </w:rPr>
            </w:pPr>
            <w:r>
              <w:rPr>
                <w:rFonts w:hint="eastAsia"/>
                <w:b w:val="0"/>
                <w:sz w:val="18"/>
                <w:lang w:val="en-US" w:eastAsia="zh-CN"/>
              </w:rPr>
              <w:t>点击跳转“关于西星”介绍页面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127E2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3C0A56">
            <w:pPr>
              <w:keepNext w:val="0"/>
              <w:keepLines/>
              <w:spacing w:before="0" w:after="0" w:line="240" w:lineRule="auto"/>
              <w:jc w:val="left"/>
            </w:pPr>
          </w:p>
        </w:tc>
      </w:tr>
      <w:tr w14:paraId="652CBD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967863">
            <w:pPr>
              <w:keepNext w:val="0"/>
              <w:keepLines/>
              <w:spacing w:before="0" w:after="0" w:line="240" w:lineRule="auto"/>
              <w:jc w:val="center"/>
            </w:pPr>
            <w:r>
              <w:rPr>
                <w:rFonts w:ascii="宋体" w:hAnsi="宋体" w:eastAsia="宋体"/>
                <w:b w:val="0"/>
                <w:sz w:val="18"/>
              </w:rPr>
              <w:t>55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083F68">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APP我的-常用旅客-列表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147C34">
            <w:pPr>
              <w:keepNext w:val="0"/>
              <w:keepLines/>
              <w:spacing w:before="0" w:after="0" w:line="240" w:lineRule="auto"/>
              <w:jc w:val="left"/>
              <w:rPr>
                <w:rFonts w:hint="eastAsia"/>
                <w:b w:val="0"/>
                <w:sz w:val="18"/>
                <w:lang w:val="en-US" w:eastAsia="zh-CN"/>
              </w:rPr>
            </w:pPr>
            <w:r>
              <w:rPr>
                <w:rFonts w:hint="eastAsia"/>
                <w:b w:val="0"/>
                <w:sz w:val="18"/>
                <w:lang w:val="en-US" w:eastAsia="zh-CN"/>
              </w:rPr>
              <w:t>列表信息展示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5436EB">
            <w:pPr>
              <w:keepNext w:val="0"/>
              <w:keepLines/>
              <w:spacing w:before="0" w:after="0" w:line="240" w:lineRule="auto"/>
              <w:jc w:val="left"/>
              <w:rPr>
                <w:rFonts w:hint="eastAsia"/>
                <w:b w:val="0"/>
                <w:sz w:val="18"/>
                <w:lang w:val="en-US" w:eastAsia="zh-CN"/>
              </w:rPr>
            </w:pPr>
            <w:r>
              <w:rPr>
                <w:rFonts w:hint="eastAsia"/>
                <w:b w:val="0"/>
                <w:sz w:val="18"/>
                <w:lang w:val="en-US" w:eastAsia="zh-CN"/>
              </w:rPr>
              <w:t>常用旅客列表展示字段：姓名、手机号、性别</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6B702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9FACF7">
            <w:pPr>
              <w:keepNext w:val="0"/>
              <w:keepLines/>
              <w:spacing w:before="0" w:after="0" w:line="240" w:lineRule="auto"/>
              <w:jc w:val="left"/>
            </w:pPr>
          </w:p>
        </w:tc>
      </w:tr>
      <w:tr w14:paraId="72DB8C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99CCBA">
            <w:pPr>
              <w:keepNext w:val="0"/>
              <w:keepLines/>
              <w:spacing w:before="0" w:after="0" w:line="240" w:lineRule="auto"/>
              <w:jc w:val="center"/>
            </w:pPr>
            <w:r>
              <w:rPr>
                <w:rFonts w:ascii="宋体" w:hAnsi="宋体" w:eastAsia="宋体"/>
                <w:b w:val="0"/>
                <w:sz w:val="18"/>
              </w:rPr>
              <w:t>56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3977E2">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7BF503">
            <w:pPr>
              <w:keepNext w:val="0"/>
              <w:keepLines/>
              <w:spacing w:before="0" w:after="0" w:line="240" w:lineRule="auto"/>
              <w:jc w:val="left"/>
              <w:rPr>
                <w:rFonts w:hint="eastAsia"/>
                <w:b w:val="0"/>
                <w:sz w:val="18"/>
                <w:lang w:val="en-US" w:eastAsia="zh-CN"/>
              </w:rPr>
            </w:pPr>
            <w:r>
              <w:rPr>
                <w:rFonts w:hint="eastAsia"/>
                <w:b w:val="0"/>
                <w:sz w:val="18"/>
                <w:lang w:val="en-US" w:eastAsia="zh-CN"/>
              </w:rPr>
              <w:t>数量上限</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076980">
            <w:pPr>
              <w:keepNext w:val="0"/>
              <w:keepLines/>
              <w:spacing w:before="0" w:after="0" w:line="240" w:lineRule="auto"/>
              <w:jc w:val="left"/>
              <w:rPr>
                <w:rFonts w:hint="eastAsia"/>
                <w:b w:val="0"/>
                <w:sz w:val="18"/>
                <w:lang w:val="en-US" w:eastAsia="zh-CN"/>
              </w:rPr>
            </w:pPr>
            <w:r>
              <w:rPr>
                <w:rFonts w:hint="eastAsia"/>
                <w:b w:val="0"/>
                <w:sz w:val="18"/>
                <w:lang w:val="en-US" w:eastAsia="zh-CN"/>
              </w:rPr>
              <w:t>一个账号最多添加20个常用旅客信息；已达到20个时，点击【新增】提示“常用旅客数量已达20人上限”</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D44946">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B13174">
            <w:pPr>
              <w:keepNext w:val="0"/>
              <w:keepLines/>
              <w:spacing w:before="0" w:after="0" w:line="240" w:lineRule="auto"/>
              <w:jc w:val="left"/>
            </w:pPr>
          </w:p>
        </w:tc>
      </w:tr>
      <w:tr w14:paraId="321F09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6B11E3A">
            <w:pPr>
              <w:keepNext w:val="0"/>
              <w:keepLines/>
              <w:spacing w:before="0" w:after="0" w:line="240" w:lineRule="auto"/>
              <w:jc w:val="center"/>
            </w:pPr>
            <w:r>
              <w:rPr>
                <w:rFonts w:ascii="宋体" w:hAnsi="宋体" w:eastAsia="宋体"/>
                <w:b w:val="0"/>
                <w:sz w:val="18"/>
              </w:rPr>
              <w:t>57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260117">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900A96">
            <w:pPr>
              <w:keepNext w:val="0"/>
              <w:keepLines/>
              <w:spacing w:before="0" w:after="0" w:line="240" w:lineRule="auto"/>
              <w:jc w:val="left"/>
              <w:rPr>
                <w:rFonts w:hint="eastAsia"/>
                <w:b w:val="0"/>
                <w:sz w:val="18"/>
                <w:lang w:val="en-US" w:eastAsia="zh-CN"/>
              </w:rPr>
            </w:pPr>
            <w:r>
              <w:rPr>
                <w:rFonts w:hint="eastAsia"/>
                <w:b w:val="0"/>
                <w:sz w:val="18"/>
                <w:lang w:val="en-US" w:eastAsia="zh-CN"/>
              </w:rPr>
              <w:t>姓氏（英文）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F1F5331">
            <w:pPr>
              <w:keepNext w:val="0"/>
              <w:keepLines/>
              <w:spacing w:before="0" w:after="0" w:line="240" w:lineRule="auto"/>
              <w:jc w:val="left"/>
              <w:rPr>
                <w:rFonts w:hint="eastAsia"/>
                <w:b w:val="0"/>
                <w:sz w:val="18"/>
                <w:lang w:val="en-US" w:eastAsia="zh-CN"/>
              </w:rPr>
            </w:pPr>
            <w:r>
              <w:rPr>
                <w:rFonts w:hint="eastAsia"/>
                <w:b w:val="0"/>
                <w:sz w:val="18"/>
                <w:lang w:val="en-US" w:eastAsia="zh-CN"/>
              </w:rPr>
              <w:t>必填，文本框，字数限制≤50，仅可填写英文大小写；不满足提示“请填写有效姓氏”</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0263818">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E88B67">
            <w:pPr>
              <w:keepNext w:val="0"/>
              <w:keepLines/>
              <w:spacing w:before="0" w:after="0" w:line="240" w:lineRule="auto"/>
              <w:jc w:val="left"/>
            </w:pPr>
          </w:p>
        </w:tc>
      </w:tr>
      <w:tr w14:paraId="0CBF2A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2868B0">
            <w:pPr>
              <w:keepNext w:val="0"/>
              <w:keepLines/>
              <w:spacing w:before="0" w:after="0" w:line="240" w:lineRule="auto"/>
              <w:jc w:val="center"/>
            </w:pPr>
            <w:r>
              <w:rPr>
                <w:rFonts w:ascii="宋体" w:hAnsi="宋体" w:eastAsia="宋体"/>
                <w:b w:val="0"/>
                <w:sz w:val="18"/>
              </w:rPr>
              <w:t>58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12D127">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085EA4">
            <w:pPr>
              <w:keepNext w:val="0"/>
              <w:keepLines/>
              <w:spacing w:before="0" w:after="0" w:line="240" w:lineRule="auto"/>
              <w:jc w:val="left"/>
              <w:rPr>
                <w:rFonts w:hint="eastAsia"/>
                <w:b w:val="0"/>
                <w:sz w:val="18"/>
                <w:lang w:val="en-US" w:eastAsia="zh-CN"/>
              </w:rPr>
            </w:pPr>
            <w:r>
              <w:rPr>
                <w:rFonts w:hint="eastAsia"/>
                <w:b w:val="0"/>
                <w:sz w:val="18"/>
                <w:lang w:val="en-US" w:eastAsia="zh-CN"/>
              </w:rPr>
              <w:t>名字（英文）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CD0AA57">
            <w:pPr>
              <w:keepNext w:val="0"/>
              <w:keepLines/>
              <w:spacing w:before="0" w:after="0" w:line="240" w:lineRule="auto"/>
              <w:jc w:val="left"/>
              <w:rPr>
                <w:rFonts w:hint="eastAsia"/>
                <w:b w:val="0"/>
                <w:sz w:val="18"/>
                <w:lang w:val="en-US" w:eastAsia="zh-CN"/>
              </w:rPr>
            </w:pPr>
            <w:r>
              <w:rPr>
                <w:rFonts w:hint="eastAsia"/>
                <w:b w:val="0"/>
                <w:sz w:val="18"/>
                <w:lang w:val="en-US" w:eastAsia="zh-CN"/>
              </w:rPr>
              <w:t>必填，文本框，字数限制≤50，仅可填写英文大小写；不满足提示“请填写有效的名字”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6A81C4">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54F798">
            <w:pPr>
              <w:keepNext w:val="0"/>
              <w:keepLines/>
              <w:spacing w:before="0" w:after="0" w:line="240" w:lineRule="auto"/>
              <w:jc w:val="left"/>
            </w:pPr>
          </w:p>
        </w:tc>
      </w:tr>
      <w:tr w14:paraId="703C9B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36497E">
            <w:pPr>
              <w:keepNext w:val="0"/>
              <w:keepLines/>
              <w:spacing w:before="0" w:after="0" w:line="240" w:lineRule="auto"/>
              <w:jc w:val="center"/>
            </w:pPr>
            <w:r>
              <w:rPr>
                <w:rFonts w:ascii="宋体" w:hAnsi="宋体" w:eastAsia="宋体"/>
                <w:b w:val="0"/>
                <w:sz w:val="18"/>
              </w:rPr>
              <w:t>59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0EF228">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D53F0A">
            <w:pPr>
              <w:keepNext w:val="0"/>
              <w:keepLines/>
              <w:spacing w:before="0" w:after="0" w:line="240" w:lineRule="auto"/>
              <w:jc w:val="left"/>
              <w:rPr>
                <w:rFonts w:hint="eastAsia"/>
                <w:b w:val="0"/>
                <w:sz w:val="18"/>
                <w:lang w:val="en-US" w:eastAsia="zh-CN"/>
              </w:rPr>
            </w:pPr>
            <w:r>
              <w:rPr>
                <w:rFonts w:hint="eastAsia"/>
                <w:b w:val="0"/>
                <w:sz w:val="18"/>
                <w:lang w:val="en-US" w:eastAsia="zh-CN"/>
              </w:rPr>
              <w:t>性别</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3DDDD1">
            <w:pPr>
              <w:keepNext w:val="0"/>
              <w:keepLines/>
              <w:spacing w:before="0" w:after="0" w:line="240" w:lineRule="auto"/>
              <w:jc w:val="left"/>
              <w:rPr>
                <w:rFonts w:hint="eastAsia"/>
                <w:b w:val="0"/>
                <w:sz w:val="18"/>
                <w:lang w:val="en-US" w:eastAsia="zh-CN"/>
              </w:rPr>
            </w:pPr>
            <w:r>
              <w:rPr>
                <w:rFonts w:hint="eastAsia"/>
                <w:b w:val="0"/>
                <w:sz w:val="18"/>
                <w:lang w:val="en-US" w:eastAsia="zh-CN"/>
              </w:rPr>
              <w:t>非必填，单选，枚举：男、女，无默认值</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9983BF0">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41F89E">
            <w:pPr>
              <w:keepNext w:val="0"/>
              <w:keepLines/>
              <w:spacing w:before="0" w:after="0" w:line="240" w:lineRule="auto"/>
              <w:jc w:val="left"/>
            </w:pPr>
          </w:p>
        </w:tc>
      </w:tr>
      <w:tr w14:paraId="4D1D91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3D40EF">
            <w:pPr>
              <w:keepNext w:val="0"/>
              <w:keepLines/>
              <w:spacing w:before="0" w:after="0" w:line="240" w:lineRule="auto"/>
              <w:jc w:val="center"/>
            </w:pPr>
            <w:r>
              <w:rPr>
                <w:rFonts w:ascii="宋体" w:hAnsi="宋体" w:eastAsia="宋体"/>
                <w:b w:val="0"/>
                <w:sz w:val="18"/>
              </w:rPr>
              <w:t>60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543E1D">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452CB3">
            <w:pPr>
              <w:keepNext w:val="0"/>
              <w:keepLines/>
              <w:spacing w:before="0" w:after="0" w:line="240" w:lineRule="auto"/>
              <w:jc w:val="left"/>
              <w:rPr>
                <w:rFonts w:hint="eastAsia"/>
                <w:b w:val="0"/>
                <w:sz w:val="18"/>
                <w:lang w:val="en-US" w:eastAsia="zh-CN"/>
              </w:rPr>
            </w:pPr>
            <w:r>
              <w:rPr>
                <w:rFonts w:hint="eastAsia"/>
                <w:b w:val="0"/>
                <w:sz w:val="18"/>
                <w:lang w:val="en-US" w:eastAsia="zh-CN"/>
              </w:rPr>
              <w:t>出生日期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0362F6">
            <w:pPr>
              <w:keepNext w:val="0"/>
              <w:keepLines/>
              <w:spacing w:before="0" w:after="0" w:line="240" w:lineRule="auto"/>
              <w:jc w:val="left"/>
              <w:rPr>
                <w:rFonts w:hint="eastAsia"/>
                <w:b w:val="0"/>
                <w:sz w:val="18"/>
                <w:lang w:val="en-US" w:eastAsia="zh-CN"/>
              </w:rPr>
            </w:pPr>
            <w:r>
              <w:rPr>
                <w:rFonts w:hint="eastAsia"/>
                <w:b w:val="0"/>
                <w:sz w:val="18"/>
                <w:lang w:val="en-US" w:eastAsia="zh-CN"/>
              </w:rPr>
              <w:t>非必填，时间选择器，格式yyyy-mm-dd</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61BD8B">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9E946C">
            <w:pPr>
              <w:keepNext w:val="0"/>
              <w:keepLines/>
              <w:spacing w:before="0" w:after="0" w:line="240" w:lineRule="auto"/>
              <w:jc w:val="left"/>
            </w:pPr>
          </w:p>
        </w:tc>
      </w:tr>
      <w:tr w14:paraId="62041C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1A4283F">
            <w:pPr>
              <w:keepNext w:val="0"/>
              <w:keepLines/>
              <w:spacing w:before="0" w:after="0" w:line="240" w:lineRule="auto"/>
              <w:jc w:val="center"/>
            </w:pPr>
            <w:r>
              <w:rPr>
                <w:rFonts w:ascii="宋体" w:hAnsi="宋体" w:eastAsia="宋体"/>
                <w:b w:val="0"/>
                <w:sz w:val="18"/>
              </w:rPr>
              <w:t>61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2CD520">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23598B">
            <w:pPr>
              <w:keepNext w:val="0"/>
              <w:keepLines/>
              <w:spacing w:before="0" w:after="0" w:line="240" w:lineRule="auto"/>
              <w:jc w:val="left"/>
              <w:rPr>
                <w:rFonts w:hint="eastAsia"/>
                <w:b w:val="0"/>
                <w:sz w:val="18"/>
                <w:lang w:val="en-US" w:eastAsia="zh-CN"/>
              </w:rPr>
            </w:pPr>
            <w:r>
              <w:rPr>
                <w:rFonts w:hint="eastAsia"/>
                <w:b w:val="0"/>
                <w:sz w:val="18"/>
                <w:lang w:val="en-US" w:eastAsia="zh-CN"/>
              </w:rPr>
              <w:t>身高</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63FB5C">
            <w:pPr>
              <w:keepNext w:val="0"/>
              <w:keepLines/>
              <w:spacing w:before="0" w:after="0" w:line="240" w:lineRule="auto"/>
              <w:jc w:val="left"/>
              <w:rPr>
                <w:rFonts w:hint="eastAsia"/>
                <w:b w:val="0"/>
                <w:sz w:val="18"/>
                <w:lang w:val="en-US" w:eastAsia="zh-CN"/>
              </w:rPr>
            </w:pPr>
            <w:r>
              <w:rPr>
                <w:rFonts w:hint="eastAsia"/>
                <w:b w:val="0"/>
                <w:sz w:val="18"/>
                <w:lang w:val="en-US" w:eastAsia="zh-CN"/>
              </w:rPr>
              <w:t>非必填，文本框，字数限制≤3，仅可填写数字，单位cm</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FE53D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62E4D70">
            <w:pPr>
              <w:keepNext w:val="0"/>
              <w:keepLines/>
              <w:spacing w:before="0" w:after="0" w:line="240" w:lineRule="auto"/>
              <w:jc w:val="left"/>
            </w:pPr>
          </w:p>
        </w:tc>
      </w:tr>
      <w:tr w14:paraId="3D2E2F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AA8AA9">
            <w:pPr>
              <w:keepNext w:val="0"/>
              <w:keepLines/>
              <w:spacing w:before="0" w:after="0" w:line="240" w:lineRule="auto"/>
              <w:jc w:val="center"/>
            </w:pPr>
            <w:r>
              <w:rPr>
                <w:rFonts w:ascii="宋体" w:hAnsi="宋体" w:eastAsia="宋体"/>
                <w:b w:val="0"/>
                <w:sz w:val="18"/>
              </w:rPr>
              <w:t>62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D14315">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2A7F9B">
            <w:pPr>
              <w:keepNext w:val="0"/>
              <w:keepLines/>
              <w:spacing w:before="0" w:after="0" w:line="240" w:lineRule="auto"/>
              <w:jc w:val="left"/>
              <w:rPr>
                <w:rFonts w:hint="eastAsia"/>
                <w:b w:val="0"/>
                <w:sz w:val="18"/>
                <w:lang w:val="en-US" w:eastAsia="zh-CN"/>
              </w:rPr>
            </w:pPr>
            <w:r>
              <w:rPr>
                <w:rFonts w:hint="eastAsia"/>
                <w:b w:val="0"/>
                <w:sz w:val="18"/>
                <w:lang w:val="en-US" w:eastAsia="zh-CN"/>
              </w:rPr>
              <w:t>体重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6EC20DA">
            <w:pPr>
              <w:keepNext w:val="0"/>
              <w:keepLines/>
              <w:spacing w:before="0" w:after="0" w:line="240" w:lineRule="auto"/>
              <w:jc w:val="left"/>
              <w:rPr>
                <w:rFonts w:hint="eastAsia"/>
                <w:b w:val="0"/>
                <w:sz w:val="18"/>
                <w:lang w:val="en-US" w:eastAsia="zh-CN"/>
              </w:rPr>
            </w:pPr>
            <w:r>
              <w:rPr>
                <w:rFonts w:hint="eastAsia"/>
                <w:b w:val="0"/>
                <w:sz w:val="18"/>
                <w:lang w:val="en-US" w:eastAsia="zh-CN"/>
              </w:rPr>
              <w:t>非必填，文本框，字数限制≤3，仅可填写数字，单位kg</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5A626AD">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41AD045">
            <w:pPr>
              <w:keepNext w:val="0"/>
              <w:keepLines/>
              <w:spacing w:before="0" w:after="0" w:line="240" w:lineRule="auto"/>
              <w:jc w:val="left"/>
            </w:pPr>
          </w:p>
        </w:tc>
      </w:tr>
      <w:tr w14:paraId="0CE7E9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54F299">
            <w:pPr>
              <w:keepNext w:val="0"/>
              <w:keepLines/>
              <w:spacing w:before="0" w:after="0" w:line="240" w:lineRule="auto"/>
              <w:jc w:val="center"/>
            </w:pPr>
            <w:r>
              <w:rPr>
                <w:rFonts w:ascii="宋体" w:hAnsi="宋体" w:eastAsia="宋体"/>
                <w:b w:val="0"/>
                <w:sz w:val="18"/>
              </w:rPr>
              <w:t>63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DA0658">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BFACBF">
            <w:pPr>
              <w:keepNext w:val="0"/>
              <w:keepLines/>
              <w:spacing w:before="0" w:after="0" w:line="240" w:lineRule="auto"/>
              <w:jc w:val="left"/>
              <w:rPr>
                <w:rFonts w:hint="eastAsia"/>
                <w:b w:val="0"/>
                <w:sz w:val="18"/>
                <w:lang w:val="en-US" w:eastAsia="zh-CN"/>
              </w:rPr>
            </w:pPr>
            <w:r>
              <w:rPr>
                <w:rFonts w:hint="eastAsia"/>
                <w:b w:val="0"/>
                <w:sz w:val="18"/>
                <w:lang w:val="en-US" w:eastAsia="zh-CN"/>
              </w:rPr>
              <w:t>国籍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2C2BAA">
            <w:pPr>
              <w:keepNext w:val="0"/>
              <w:keepLines/>
              <w:spacing w:before="0" w:after="0" w:line="240" w:lineRule="auto"/>
              <w:jc w:val="left"/>
              <w:rPr>
                <w:rFonts w:hint="eastAsia"/>
                <w:b w:val="0"/>
                <w:sz w:val="18"/>
                <w:lang w:val="en-US" w:eastAsia="zh-CN"/>
              </w:rPr>
            </w:pPr>
            <w:r>
              <w:rPr>
                <w:rFonts w:hint="eastAsia"/>
                <w:b w:val="0"/>
                <w:sz w:val="18"/>
                <w:lang w:val="en-US" w:eastAsia="zh-CN"/>
              </w:rPr>
              <w:t>非必填，下拉单选，可输入关键词查询；数据源OP端【系统设置-地址-国家】</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63D6D7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F8BC94">
            <w:pPr>
              <w:keepNext w:val="0"/>
              <w:keepLines/>
              <w:spacing w:before="0" w:after="0" w:line="240" w:lineRule="auto"/>
              <w:jc w:val="left"/>
            </w:pPr>
          </w:p>
        </w:tc>
      </w:tr>
      <w:tr w14:paraId="4D2307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636417">
            <w:pPr>
              <w:keepNext w:val="0"/>
              <w:keepLines/>
              <w:spacing w:before="0" w:after="0" w:line="240" w:lineRule="auto"/>
              <w:jc w:val="center"/>
            </w:pPr>
            <w:r>
              <w:rPr>
                <w:rFonts w:ascii="宋体" w:hAnsi="宋体" w:eastAsia="宋体"/>
                <w:b w:val="0"/>
                <w:sz w:val="18"/>
              </w:rPr>
              <w:t>64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C98066">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2D3791">
            <w:pPr>
              <w:keepNext w:val="0"/>
              <w:keepLines/>
              <w:spacing w:before="0" w:after="0" w:line="240" w:lineRule="auto"/>
              <w:jc w:val="left"/>
              <w:rPr>
                <w:rFonts w:hint="eastAsia"/>
                <w:b w:val="0"/>
                <w:sz w:val="18"/>
                <w:lang w:val="en-US" w:eastAsia="zh-CN"/>
              </w:rPr>
            </w:pPr>
            <w:r>
              <w:rPr>
                <w:rFonts w:hint="eastAsia"/>
                <w:b w:val="0"/>
                <w:sz w:val="18"/>
                <w:lang w:val="en-US" w:eastAsia="zh-CN"/>
              </w:rPr>
              <w:t>手机号码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D2BF5A">
            <w:pPr>
              <w:keepNext w:val="0"/>
              <w:keepLines/>
              <w:spacing w:before="0" w:after="0" w:line="240" w:lineRule="auto"/>
              <w:jc w:val="left"/>
              <w:rPr>
                <w:rFonts w:hint="eastAsia"/>
                <w:b w:val="0"/>
                <w:sz w:val="18"/>
                <w:lang w:val="en-US" w:eastAsia="zh-CN"/>
              </w:rPr>
            </w:pPr>
            <w:r>
              <w:rPr>
                <w:rFonts w:hint="eastAsia"/>
                <w:b w:val="0"/>
                <w:sz w:val="18"/>
                <w:lang w:val="en-US" w:eastAsia="zh-CN"/>
              </w:rPr>
              <w:t>必填；区号：展示区域名称及区号，必填，单选，默认“中国大陆+86”，可下拉选择其他区号；手机号：必填，仅可填写数字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C428F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D73EE7">
            <w:pPr>
              <w:keepNext w:val="0"/>
              <w:keepLines/>
              <w:spacing w:before="0" w:after="0" w:line="240" w:lineRule="auto"/>
              <w:jc w:val="left"/>
            </w:pPr>
          </w:p>
        </w:tc>
      </w:tr>
      <w:tr w14:paraId="739A1D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3B4FA29">
            <w:pPr>
              <w:keepNext w:val="0"/>
              <w:keepLines/>
              <w:spacing w:before="0" w:after="0" w:line="240" w:lineRule="auto"/>
              <w:jc w:val="center"/>
            </w:pPr>
            <w:r>
              <w:rPr>
                <w:rFonts w:ascii="宋体" w:hAnsi="宋体" w:eastAsia="宋体"/>
                <w:b w:val="0"/>
                <w:sz w:val="18"/>
              </w:rPr>
              <w:t>65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710755">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A07E74">
            <w:pPr>
              <w:keepNext w:val="0"/>
              <w:keepLines/>
              <w:spacing w:before="0" w:after="0" w:line="240" w:lineRule="auto"/>
              <w:jc w:val="left"/>
              <w:rPr>
                <w:rFonts w:hint="eastAsia"/>
                <w:b w:val="0"/>
                <w:sz w:val="18"/>
                <w:lang w:val="en-US" w:eastAsia="zh-CN"/>
              </w:rPr>
            </w:pPr>
            <w:r>
              <w:rPr>
                <w:rFonts w:hint="eastAsia"/>
                <w:b w:val="0"/>
                <w:sz w:val="18"/>
                <w:lang w:val="en-US" w:eastAsia="zh-CN"/>
              </w:rPr>
              <w:t>护照号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110CB17">
            <w:pPr>
              <w:keepNext w:val="0"/>
              <w:keepLines/>
              <w:spacing w:before="0" w:after="0" w:line="240" w:lineRule="auto"/>
              <w:jc w:val="left"/>
              <w:rPr>
                <w:rFonts w:hint="eastAsia"/>
                <w:b w:val="0"/>
                <w:sz w:val="18"/>
                <w:lang w:val="en-US" w:eastAsia="zh-CN"/>
              </w:rPr>
            </w:pPr>
            <w:r>
              <w:rPr>
                <w:rFonts w:hint="eastAsia"/>
                <w:b w:val="0"/>
                <w:sz w:val="18"/>
                <w:lang w:val="en-US" w:eastAsia="zh-CN"/>
              </w:rPr>
              <w:t>非必填，文本框，字数限制≤10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22042A">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DEF44B">
            <w:pPr>
              <w:keepNext w:val="0"/>
              <w:keepLines/>
              <w:spacing w:before="0" w:after="0" w:line="240" w:lineRule="auto"/>
              <w:jc w:val="left"/>
            </w:pPr>
          </w:p>
        </w:tc>
      </w:tr>
      <w:tr w14:paraId="7DA705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977EF2">
            <w:pPr>
              <w:keepNext w:val="0"/>
              <w:keepLines/>
              <w:spacing w:before="0" w:after="0" w:line="240" w:lineRule="auto"/>
              <w:jc w:val="center"/>
            </w:pPr>
            <w:r>
              <w:rPr>
                <w:rFonts w:ascii="宋体" w:hAnsi="宋体" w:eastAsia="宋体"/>
                <w:b w:val="0"/>
                <w:sz w:val="18"/>
              </w:rPr>
              <w:t>66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8CAAAF">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E44ABDE">
            <w:pPr>
              <w:keepNext w:val="0"/>
              <w:keepLines/>
              <w:spacing w:before="0" w:after="0" w:line="240" w:lineRule="auto"/>
              <w:jc w:val="left"/>
              <w:rPr>
                <w:rFonts w:hint="eastAsia"/>
                <w:b w:val="0"/>
                <w:sz w:val="18"/>
                <w:lang w:val="en-US" w:eastAsia="zh-CN"/>
              </w:rPr>
            </w:pPr>
            <w:r>
              <w:rPr>
                <w:rFonts w:hint="eastAsia"/>
                <w:b w:val="0"/>
                <w:sz w:val="18"/>
                <w:lang w:val="en-US" w:eastAsia="zh-CN"/>
              </w:rPr>
              <w:t>签发日期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0FE47C">
            <w:pPr>
              <w:keepNext w:val="0"/>
              <w:keepLines/>
              <w:spacing w:before="0" w:after="0" w:line="240" w:lineRule="auto"/>
              <w:jc w:val="left"/>
              <w:rPr>
                <w:rFonts w:hint="eastAsia"/>
                <w:b w:val="0"/>
                <w:sz w:val="18"/>
                <w:lang w:val="en-US" w:eastAsia="zh-CN"/>
              </w:rPr>
            </w:pPr>
            <w:r>
              <w:rPr>
                <w:rFonts w:hint="eastAsia"/>
                <w:b w:val="0"/>
                <w:sz w:val="18"/>
                <w:lang w:val="en-US" w:eastAsia="zh-CN"/>
              </w:rPr>
              <w:t>非必填，时间选择器，格式yyyy-mm</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0D501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D8830F">
            <w:pPr>
              <w:keepNext w:val="0"/>
              <w:keepLines/>
              <w:spacing w:before="0" w:after="0" w:line="240" w:lineRule="auto"/>
              <w:jc w:val="left"/>
            </w:pPr>
          </w:p>
        </w:tc>
      </w:tr>
      <w:tr w14:paraId="2D0B82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364826">
            <w:pPr>
              <w:keepNext w:val="0"/>
              <w:keepLines/>
              <w:spacing w:before="0" w:after="0" w:line="240" w:lineRule="auto"/>
              <w:jc w:val="center"/>
            </w:pPr>
            <w:r>
              <w:rPr>
                <w:rFonts w:ascii="宋体" w:hAnsi="宋体" w:eastAsia="宋体"/>
                <w:b w:val="0"/>
                <w:sz w:val="18"/>
              </w:rPr>
              <w:t>67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183F79">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05D841">
            <w:pPr>
              <w:keepNext w:val="0"/>
              <w:keepLines/>
              <w:spacing w:before="0" w:after="0" w:line="240" w:lineRule="auto"/>
              <w:jc w:val="left"/>
              <w:rPr>
                <w:rFonts w:hint="eastAsia"/>
                <w:b w:val="0"/>
                <w:sz w:val="18"/>
                <w:lang w:val="en-US" w:eastAsia="zh-CN"/>
              </w:rPr>
            </w:pPr>
            <w:r>
              <w:rPr>
                <w:rFonts w:hint="eastAsia"/>
                <w:b w:val="0"/>
                <w:sz w:val="18"/>
                <w:lang w:val="en-US" w:eastAsia="zh-CN"/>
              </w:rPr>
              <w:t>证件签发地</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C61FEF">
            <w:pPr>
              <w:keepNext w:val="0"/>
              <w:keepLines/>
              <w:spacing w:before="0" w:after="0" w:line="240" w:lineRule="auto"/>
              <w:jc w:val="left"/>
              <w:rPr>
                <w:rFonts w:hint="eastAsia"/>
                <w:b w:val="0"/>
                <w:sz w:val="18"/>
                <w:lang w:val="en-US" w:eastAsia="zh-CN"/>
              </w:rPr>
            </w:pPr>
            <w:r>
              <w:rPr>
                <w:rFonts w:hint="eastAsia"/>
                <w:b w:val="0"/>
                <w:sz w:val="18"/>
                <w:lang w:val="en-US" w:eastAsia="zh-CN"/>
              </w:rPr>
              <w:t>非必填，下拉单选，可输入关键词查询；数据源OP端【系统设置-地址-国家】</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3D6D20">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C7E735">
            <w:pPr>
              <w:keepNext w:val="0"/>
              <w:keepLines/>
              <w:spacing w:before="0" w:after="0" w:line="240" w:lineRule="auto"/>
              <w:jc w:val="left"/>
            </w:pPr>
          </w:p>
        </w:tc>
      </w:tr>
      <w:tr w14:paraId="6ABF31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9AF866">
            <w:pPr>
              <w:keepNext w:val="0"/>
              <w:keepLines/>
              <w:spacing w:before="0" w:after="0" w:line="240" w:lineRule="auto"/>
              <w:jc w:val="center"/>
            </w:pPr>
            <w:r>
              <w:rPr>
                <w:rFonts w:ascii="宋体" w:hAnsi="宋体" w:eastAsia="宋体"/>
                <w:b w:val="0"/>
                <w:sz w:val="18"/>
              </w:rPr>
              <w:t>68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049454E">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109AEC">
            <w:pPr>
              <w:keepNext w:val="0"/>
              <w:keepLines/>
              <w:spacing w:before="0" w:after="0" w:line="240" w:lineRule="auto"/>
              <w:jc w:val="left"/>
              <w:rPr>
                <w:rFonts w:hint="eastAsia"/>
                <w:b w:val="0"/>
                <w:sz w:val="18"/>
                <w:lang w:val="en-US" w:eastAsia="zh-CN"/>
              </w:rPr>
            </w:pPr>
            <w:r>
              <w:rPr>
                <w:rFonts w:hint="eastAsia"/>
                <w:b w:val="0"/>
                <w:sz w:val="18"/>
                <w:lang w:val="en-US" w:eastAsia="zh-CN"/>
              </w:rPr>
              <w:t>证件有效期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00D672">
            <w:pPr>
              <w:keepNext w:val="0"/>
              <w:keepLines/>
              <w:spacing w:before="0" w:after="0" w:line="240" w:lineRule="auto"/>
              <w:jc w:val="left"/>
              <w:rPr>
                <w:rFonts w:hint="eastAsia"/>
                <w:b w:val="0"/>
                <w:sz w:val="18"/>
                <w:lang w:val="en-US" w:eastAsia="zh-CN"/>
              </w:rPr>
            </w:pPr>
            <w:r>
              <w:rPr>
                <w:rFonts w:hint="eastAsia"/>
                <w:b w:val="0"/>
                <w:sz w:val="18"/>
                <w:lang w:val="en-US" w:eastAsia="zh-CN"/>
              </w:rPr>
              <w:t>非必填，时间选择器，格式yyyy-mm</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4EC76B">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C3E508">
            <w:pPr>
              <w:keepNext w:val="0"/>
              <w:keepLines/>
              <w:spacing w:before="0" w:after="0" w:line="240" w:lineRule="auto"/>
              <w:jc w:val="left"/>
            </w:pPr>
          </w:p>
        </w:tc>
      </w:tr>
      <w:tr w14:paraId="7B64DA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CBEB36">
            <w:pPr>
              <w:keepNext w:val="0"/>
              <w:keepLines/>
              <w:spacing w:before="0" w:after="0" w:line="240" w:lineRule="auto"/>
              <w:jc w:val="center"/>
            </w:pPr>
            <w:r>
              <w:rPr>
                <w:rFonts w:ascii="宋体" w:hAnsi="宋体" w:eastAsia="宋体"/>
                <w:b w:val="0"/>
                <w:sz w:val="18"/>
              </w:rPr>
              <w:t>69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457C0DE">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18B98D">
            <w:pPr>
              <w:keepNext w:val="0"/>
              <w:keepLines/>
              <w:spacing w:before="0" w:after="0" w:line="240" w:lineRule="auto"/>
              <w:jc w:val="left"/>
              <w:rPr>
                <w:rFonts w:hint="eastAsia"/>
                <w:b w:val="0"/>
                <w:sz w:val="18"/>
                <w:lang w:val="en-US" w:eastAsia="zh-CN"/>
              </w:rPr>
            </w:pPr>
            <w:r>
              <w:rPr>
                <w:rFonts w:hint="eastAsia"/>
                <w:b w:val="0"/>
                <w:sz w:val="18"/>
                <w:lang w:val="en-US" w:eastAsia="zh-CN"/>
              </w:rPr>
              <w:t>编辑信息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1949F2C">
            <w:pPr>
              <w:keepNext w:val="0"/>
              <w:keepLines/>
              <w:spacing w:before="0" w:after="0" w:line="240" w:lineRule="auto"/>
              <w:jc w:val="left"/>
              <w:rPr>
                <w:rFonts w:hint="eastAsia"/>
                <w:b w:val="0"/>
                <w:sz w:val="18"/>
                <w:lang w:val="en-US" w:eastAsia="zh-CN"/>
              </w:rPr>
            </w:pPr>
            <w:r>
              <w:rPr>
                <w:rFonts w:hint="eastAsia"/>
                <w:b w:val="0"/>
                <w:sz w:val="18"/>
                <w:lang w:val="en-US" w:eastAsia="zh-CN"/>
              </w:rPr>
              <w:t>点击【编辑】自动带出该用户信息，所有字段均可修改，修改字段逻辑同新增</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D1395D">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945C29">
            <w:pPr>
              <w:keepNext w:val="0"/>
              <w:keepLines/>
              <w:spacing w:before="0" w:after="0" w:line="240" w:lineRule="auto"/>
              <w:jc w:val="left"/>
            </w:pPr>
          </w:p>
        </w:tc>
      </w:tr>
      <w:tr w14:paraId="567B51D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9AF355">
            <w:pPr>
              <w:keepNext w:val="0"/>
              <w:keepLines/>
              <w:spacing w:before="0" w:after="0" w:line="240" w:lineRule="auto"/>
              <w:jc w:val="center"/>
            </w:pPr>
            <w:r>
              <w:rPr>
                <w:rFonts w:ascii="宋体" w:hAnsi="宋体" w:eastAsia="宋体"/>
                <w:b w:val="0"/>
                <w:sz w:val="18"/>
              </w:rPr>
              <w:t>70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B6D196">
            <w:pPr>
              <w:keepNext w:val="0"/>
              <w:keepLines/>
              <w:spacing w:before="0" w:after="0" w:line="240" w:lineRule="auto"/>
              <w:jc w:val="left"/>
              <w:rPr>
                <w:rFonts w:hint="eastAsia"/>
                <w:b w:val="0"/>
                <w:sz w:val="18"/>
                <w:lang w:val="en-US" w:eastAsia="zh-CN"/>
              </w:rPr>
            </w:pPr>
            <w:r>
              <w:rPr>
                <w:rFonts w:hint="eastAsia"/>
                <w:b w:val="0"/>
                <w:sz w:val="18"/>
                <w:lang w:val="en-US" w:eastAsia="zh-CN"/>
              </w:rPr>
              <w:t>APP我的-常用旅客-删除</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FBA35A8">
            <w:pPr>
              <w:keepNext w:val="0"/>
              <w:keepLines/>
              <w:spacing w:before="0" w:after="0" w:line="240" w:lineRule="auto"/>
              <w:jc w:val="left"/>
              <w:rPr>
                <w:rFonts w:hint="eastAsia"/>
                <w:b w:val="0"/>
                <w:sz w:val="18"/>
                <w:lang w:val="en-US" w:eastAsia="zh-CN"/>
              </w:rPr>
            </w:pPr>
            <w:r>
              <w:rPr>
                <w:rFonts w:hint="eastAsia"/>
                <w:b w:val="0"/>
                <w:sz w:val="18"/>
                <w:lang w:val="en-US" w:eastAsia="zh-CN"/>
              </w:rPr>
              <w:t>删除信息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CBD9E4">
            <w:pPr>
              <w:keepNext w:val="0"/>
              <w:keepLines/>
              <w:spacing w:before="0" w:after="0" w:line="240" w:lineRule="auto"/>
              <w:jc w:val="left"/>
              <w:rPr>
                <w:rFonts w:hint="eastAsia"/>
                <w:b w:val="0"/>
                <w:sz w:val="18"/>
                <w:lang w:val="en-US" w:eastAsia="zh-CN"/>
              </w:rPr>
            </w:pPr>
            <w:r>
              <w:rPr>
                <w:rFonts w:hint="eastAsia"/>
                <w:b w:val="0"/>
                <w:sz w:val="18"/>
                <w:lang w:val="en-US" w:eastAsia="zh-CN"/>
              </w:rPr>
              <w:t>点击【删除】展示二次确认弹窗，提示“是否确认删除此常用旅客信息？”；确认后删除成功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0E2BA2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1B20C5">
            <w:pPr>
              <w:keepNext w:val="0"/>
              <w:keepLines/>
              <w:spacing w:before="0" w:after="0" w:line="240" w:lineRule="auto"/>
              <w:jc w:val="left"/>
            </w:pPr>
          </w:p>
        </w:tc>
      </w:tr>
      <w:tr w14:paraId="746C9C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E49E78">
            <w:pPr>
              <w:keepNext w:val="0"/>
              <w:keepLines/>
              <w:spacing w:before="0" w:after="0" w:line="240" w:lineRule="auto"/>
              <w:jc w:val="center"/>
            </w:pPr>
            <w:r>
              <w:rPr>
                <w:rFonts w:ascii="宋体" w:hAnsi="宋体" w:eastAsia="宋体"/>
                <w:b w:val="0"/>
                <w:sz w:val="18"/>
              </w:rPr>
              <w:t>71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72964D">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EB90F4">
            <w:pPr>
              <w:keepNext w:val="0"/>
              <w:keepLines/>
              <w:spacing w:before="0" w:after="0" w:line="240" w:lineRule="auto"/>
              <w:jc w:val="left"/>
              <w:rPr>
                <w:rFonts w:hint="eastAsia"/>
                <w:b w:val="0"/>
                <w:sz w:val="18"/>
                <w:lang w:val="en-US" w:eastAsia="zh-CN"/>
              </w:rPr>
            </w:pPr>
            <w:r>
              <w:rPr>
                <w:rFonts w:hint="eastAsia"/>
                <w:b w:val="0"/>
                <w:sz w:val="18"/>
                <w:lang w:val="en-US" w:eastAsia="zh-CN"/>
              </w:rPr>
              <w:t>用户名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74C6CF">
            <w:pPr>
              <w:keepNext w:val="0"/>
              <w:keepLines/>
              <w:spacing w:before="0" w:after="0" w:line="240" w:lineRule="auto"/>
              <w:jc w:val="left"/>
              <w:rPr>
                <w:rFonts w:hint="eastAsia"/>
                <w:b w:val="0"/>
                <w:sz w:val="18"/>
                <w:lang w:val="en-US" w:eastAsia="zh-CN"/>
              </w:rPr>
            </w:pPr>
            <w:r>
              <w:rPr>
                <w:rFonts w:hint="eastAsia"/>
                <w:b w:val="0"/>
                <w:sz w:val="18"/>
                <w:lang w:val="en-US" w:eastAsia="zh-CN"/>
              </w:rPr>
              <w:t>自动生成，不可修改；规则：西星会员_+10位随机数（0-9），如：西星会员_1485987456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20D5D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E1FB31">
            <w:pPr>
              <w:keepNext w:val="0"/>
              <w:keepLines/>
              <w:spacing w:before="0" w:after="0" w:line="240" w:lineRule="auto"/>
              <w:jc w:val="left"/>
            </w:pPr>
          </w:p>
        </w:tc>
      </w:tr>
      <w:tr w14:paraId="50A801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3682F0">
            <w:pPr>
              <w:keepNext w:val="0"/>
              <w:keepLines/>
              <w:spacing w:before="0" w:after="0" w:line="240" w:lineRule="auto"/>
              <w:jc w:val="center"/>
            </w:pPr>
            <w:r>
              <w:rPr>
                <w:rFonts w:ascii="宋体" w:hAnsi="宋体" w:eastAsia="宋体"/>
                <w:b w:val="0"/>
                <w:sz w:val="18"/>
              </w:rPr>
              <w:t>72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00A65E5">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5C536B">
            <w:pPr>
              <w:keepNext w:val="0"/>
              <w:keepLines/>
              <w:spacing w:before="0" w:after="0" w:line="240" w:lineRule="auto"/>
              <w:jc w:val="left"/>
              <w:rPr>
                <w:rFonts w:hint="eastAsia"/>
                <w:b w:val="0"/>
                <w:sz w:val="18"/>
                <w:lang w:val="en-US" w:eastAsia="zh-CN"/>
              </w:rPr>
            </w:pPr>
            <w:r>
              <w:rPr>
                <w:rFonts w:hint="eastAsia"/>
                <w:b w:val="0"/>
                <w:sz w:val="18"/>
                <w:lang w:val="en-US" w:eastAsia="zh-CN"/>
              </w:rPr>
              <w:t>昵称</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F5CA178">
            <w:pPr>
              <w:keepNext w:val="0"/>
              <w:keepLines/>
              <w:spacing w:before="0" w:after="0" w:line="240" w:lineRule="auto"/>
              <w:jc w:val="left"/>
              <w:rPr>
                <w:rFonts w:hint="eastAsia"/>
                <w:b w:val="0"/>
                <w:sz w:val="18"/>
                <w:lang w:val="en-US" w:eastAsia="zh-CN"/>
              </w:rPr>
            </w:pPr>
            <w:r>
              <w:rPr>
                <w:rFonts w:hint="eastAsia"/>
                <w:b w:val="0"/>
                <w:sz w:val="18"/>
                <w:lang w:val="en-US" w:eastAsia="zh-CN"/>
              </w:rPr>
              <w:t>可修改，非必填，文本框，字数限制≤50；邮箱/手机号注册：为空，不自动生成；</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672324">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C97C81">
            <w:pPr>
              <w:keepNext w:val="0"/>
              <w:keepLines/>
              <w:spacing w:before="0" w:after="0" w:line="240" w:lineRule="auto"/>
              <w:jc w:val="left"/>
            </w:pPr>
          </w:p>
        </w:tc>
      </w:tr>
      <w:tr w14:paraId="2D8C61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A2E502">
            <w:pPr>
              <w:keepNext w:val="0"/>
              <w:keepLines/>
              <w:spacing w:before="0" w:after="0" w:line="240" w:lineRule="auto"/>
              <w:jc w:val="center"/>
            </w:pPr>
            <w:r>
              <w:rPr>
                <w:rFonts w:ascii="宋体" w:hAnsi="宋体" w:eastAsia="宋体"/>
                <w:b w:val="0"/>
                <w:sz w:val="18"/>
              </w:rPr>
              <w:t>73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7D8093">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870655">
            <w:pPr>
              <w:keepNext w:val="0"/>
              <w:keepLines/>
              <w:spacing w:before="0" w:after="0" w:line="240" w:lineRule="auto"/>
              <w:jc w:val="left"/>
              <w:rPr>
                <w:rFonts w:hint="eastAsia"/>
                <w:b w:val="0"/>
                <w:sz w:val="18"/>
                <w:lang w:val="en-US" w:eastAsia="zh-CN"/>
              </w:rPr>
            </w:pPr>
            <w:r>
              <w:rPr>
                <w:rFonts w:hint="eastAsia"/>
                <w:b w:val="0"/>
                <w:sz w:val="18"/>
                <w:lang w:val="en-US" w:eastAsia="zh-CN"/>
              </w:rPr>
              <w:t>用户姓名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887EEEF">
            <w:pPr>
              <w:keepNext w:val="0"/>
              <w:keepLines/>
              <w:spacing w:before="0" w:after="0" w:line="240" w:lineRule="auto"/>
              <w:jc w:val="left"/>
              <w:rPr>
                <w:rFonts w:hint="eastAsia"/>
                <w:b w:val="0"/>
                <w:sz w:val="18"/>
                <w:lang w:val="en-US" w:eastAsia="zh-CN"/>
              </w:rPr>
            </w:pPr>
            <w:r>
              <w:rPr>
                <w:rFonts w:hint="eastAsia"/>
                <w:b w:val="0"/>
                <w:sz w:val="18"/>
                <w:lang w:val="en-US" w:eastAsia="zh-CN"/>
              </w:rPr>
              <w:t>可修改，非必填，文本框，字数分开限制各≤50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AD7B97">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9B5477">
            <w:pPr>
              <w:keepNext w:val="0"/>
              <w:keepLines/>
              <w:spacing w:before="0" w:after="0" w:line="240" w:lineRule="auto"/>
              <w:jc w:val="left"/>
            </w:pPr>
          </w:p>
        </w:tc>
      </w:tr>
      <w:tr w14:paraId="57BA17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F44788">
            <w:pPr>
              <w:keepNext w:val="0"/>
              <w:keepLines/>
              <w:spacing w:before="0" w:after="0" w:line="240" w:lineRule="auto"/>
              <w:jc w:val="center"/>
            </w:pPr>
            <w:r>
              <w:rPr>
                <w:rFonts w:ascii="宋体" w:hAnsi="宋体" w:eastAsia="宋体"/>
                <w:b w:val="0"/>
                <w:sz w:val="18"/>
              </w:rPr>
              <w:t>74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9933D65">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57A8BB">
            <w:pPr>
              <w:keepNext w:val="0"/>
              <w:keepLines/>
              <w:spacing w:before="0" w:after="0" w:line="240" w:lineRule="auto"/>
              <w:jc w:val="left"/>
              <w:rPr>
                <w:rFonts w:hint="eastAsia"/>
                <w:b w:val="0"/>
                <w:sz w:val="18"/>
                <w:lang w:val="en-US" w:eastAsia="zh-CN"/>
              </w:rPr>
            </w:pPr>
            <w:r>
              <w:rPr>
                <w:rFonts w:hint="eastAsia"/>
                <w:b w:val="0"/>
                <w:sz w:val="18"/>
                <w:lang w:val="en-US" w:eastAsia="zh-CN"/>
              </w:rPr>
              <w:t>性别</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0880BE">
            <w:pPr>
              <w:keepNext w:val="0"/>
              <w:keepLines/>
              <w:spacing w:before="0" w:after="0" w:line="240" w:lineRule="auto"/>
              <w:jc w:val="left"/>
              <w:rPr>
                <w:rFonts w:hint="eastAsia"/>
                <w:b w:val="0"/>
                <w:sz w:val="18"/>
                <w:lang w:val="en-US" w:eastAsia="zh-CN"/>
              </w:rPr>
            </w:pPr>
            <w:r>
              <w:rPr>
                <w:rFonts w:hint="eastAsia"/>
                <w:b w:val="0"/>
                <w:sz w:val="18"/>
                <w:lang w:val="en-US" w:eastAsia="zh-CN"/>
              </w:rPr>
              <w:t>可修改，非必填，下拉单选，枚举：男、女，无默认值</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DBB59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1E2EDE">
            <w:pPr>
              <w:keepNext w:val="0"/>
              <w:keepLines/>
              <w:spacing w:before="0" w:after="0" w:line="240" w:lineRule="auto"/>
              <w:jc w:val="left"/>
            </w:pPr>
          </w:p>
        </w:tc>
      </w:tr>
      <w:tr w14:paraId="3E09CF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E8F785F">
            <w:pPr>
              <w:keepNext w:val="0"/>
              <w:keepLines/>
              <w:spacing w:before="0" w:after="0" w:line="240" w:lineRule="auto"/>
              <w:jc w:val="center"/>
            </w:pPr>
            <w:r>
              <w:rPr>
                <w:rFonts w:ascii="宋体" w:hAnsi="宋体" w:eastAsia="宋体"/>
                <w:b w:val="0"/>
                <w:sz w:val="18"/>
              </w:rPr>
              <w:t>75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A270F8">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BAEB5C8">
            <w:pPr>
              <w:keepNext w:val="0"/>
              <w:keepLines/>
              <w:spacing w:before="0" w:after="0" w:line="240" w:lineRule="auto"/>
              <w:jc w:val="left"/>
              <w:rPr>
                <w:rFonts w:hint="eastAsia"/>
                <w:b w:val="0"/>
                <w:sz w:val="18"/>
                <w:lang w:val="en-US" w:eastAsia="zh-CN"/>
              </w:rPr>
            </w:pPr>
            <w:r>
              <w:rPr>
                <w:rFonts w:hint="eastAsia"/>
                <w:b w:val="0"/>
                <w:sz w:val="18"/>
                <w:lang w:val="en-US" w:eastAsia="zh-CN"/>
              </w:rPr>
              <w:t>生日</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A6E91B">
            <w:pPr>
              <w:keepNext w:val="0"/>
              <w:keepLines/>
              <w:spacing w:before="0" w:after="0" w:line="240" w:lineRule="auto"/>
              <w:jc w:val="left"/>
              <w:rPr>
                <w:rFonts w:hint="eastAsia"/>
                <w:b w:val="0"/>
                <w:sz w:val="18"/>
                <w:lang w:val="en-US" w:eastAsia="zh-CN"/>
              </w:rPr>
            </w:pPr>
            <w:r>
              <w:rPr>
                <w:rFonts w:hint="eastAsia"/>
                <w:b w:val="0"/>
                <w:sz w:val="18"/>
                <w:lang w:val="en-US" w:eastAsia="zh-CN"/>
              </w:rPr>
              <w:t>可修改，非必填，时间选择器，格式yyyy-mm-dd，无默认值</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3A9BB6">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EBC670">
            <w:pPr>
              <w:keepNext w:val="0"/>
              <w:keepLines/>
              <w:spacing w:before="0" w:after="0" w:line="240" w:lineRule="auto"/>
              <w:jc w:val="left"/>
            </w:pPr>
          </w:p>
        </w:tc>
      </w:tr>
      <w:tr w14:paraId="6DD37C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0089AE">
            <w:pPr>
              <w:keepNext w:val="0"/>
              <w:keepLines/>
              <w:spacing w:before="0" w:after="0" w:line="240" w:lineRule="auto"/>
              <w:jc w:val="center"/>
            </w:pPr>
            <w:r>
              <w:rPr>
                <w:rFonts w:ascii="宋体" w:hAnsi="宋体" w:eastAsia="宋体"/>
                <w:b w:val="0"/>
                <w:sz w:val="18"/>
              </w:rPr>
              <w:t>76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F09DEB">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696BAC">
            <w:pPr>
              <w:keepNext w:val="0"/>
              <w:keepLines/>
              <w:spacing w:before="0" w:after="0" w:line="240" w:lineRule="auto"/>
              <w:jc w:val="left"/>
              <w:rPr>
                <w:rFonts w:hint="eastAsia"/>
                <w:b w:val="0"/>
                <w:sz w:val="18"/>
                <w:lang w:val="en-US" w:eastAsia="zh-CN"/>
              </w:rPr>
            </w:pPr>
            <w:r>
              <w:rPr>
                <w:rFonts w:hint="eastAsia"/>
                <w:b w:val="0"/>
                <w:sz w:val="18"/>
                <w:lang w:val="en-US" w:eastAsia="zh-CN"/>
              </w:rPr>
              <w:t>地区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6F7F587">
            <w:pPr>
              <w:keepNext w:val="0"/>
              <w:keepLines/>
              <w:spacing w:before="0" w:after="0" w:line="240" w:lineRule="auto"/>
              <w:jc w:val="left"/>
              <w:rPr>
                <w:rFonts w:hint="eastAsia"/>
                <w:b w:val="0"/>
                <w:sz w:val="18"/>
                <w:lang w:val="en-US" w:eastAsia="zh-CN"/>
              </w:rPr>
            </w:pPr>
            <w:r>
              <w:rPr>
                <w:rFonts w:hint="eastAsia"/>
                <w:b w:val="0"/>
                <w:sz w:val="18"/>
                <w:lang w:val="en-US" w:eastAsia="zh-CN"/>
              </w:rPr>
              <w:t>可修改，无默认值；国家/省州/城市下拉单选，根据关键字可模糊搜索；联动选择：选择国家后自动展示省/州选择，选择省/州后自动展示城市选择，选择城市后自动关闭弹窗数据回显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C1616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31FF9A6">
            <w:pPr>
              <w:keepNext w:val="0"/>
              <w:keepLines/>
              <w:spacing w:before="0" w:after="0" w:line="240" w:lineRule="auto"/>
              <w:jc w:val="left"/>
            </w:pPr>
          </w:p>
        </w:tc>
      </w:tr>
      <w:tr w14:paraId="2B3585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4C31DC">
            <w:pPr>
              <w:keepNext w:val="0"/>
              <w:keepLines/>
              <w:spacing w:before="0" w:after="0" w:line="240" w:lineRule="auto"/>
              <w:jc w:val="center"/>
            </w:pPr>
            <w:r>
              <w:rPr>
                <w:rFonts w:ascii="宋体" w:hAnsi="宋体" w:eastAsia="宋体"/>
                <w:b w:val="0"/>
                <w:sz w:val="18"/>
              </w:rPr>
              <w:t>77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FBB3AF">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AFB984">
            <w:pPr>
              <w:keepNext w:val="0"/>
              <w:keepLines/>
              <w:spacing w:before="0" w:after="0" w:line="240" w:lineRule="auto"/>
              <w:jc w:val="left"/>
              <w:rPr>
                <w:rFonts w:hint="eastAsia"/>
                <w:b w:val="0"/>
                <w:sz w:val="18"/>
                <w:lang w:val="en-US" w:eastAsia="zh-CN"/>
              </w:rPr>
            </w:pPr>
            <w:r>
              <w:rPr>
                <w:rFonts w:hint="eastAsia"/>
                <w:b w:val="0"/>
                <w:sz w:val="18"/>
                <w:lang w:val="en-US" w:eastAsia="zh-CN"/>
              </w:rPr>
              <w:t>邮箱-修改绑定</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3F7925">
            <w:pPr>
              <w:keepNext w:val="0"/>
              <w:keepLines/>
              <w:spacing w:before="0" w:after="0" w:line="240" w:lineRule="auto"/>
              <w:jc w:val="left"/>
              <w:rPr>
                <w:rFonts w:hint="eastAsia"/>
                <w:b w:val="0"/>
                <w:sz w:val="18"/>
                <w:lang w:val="en-US" w:eastAsia="zh-CN"/>
              </w:rPr>
            </w:pPr>
            <w:r>
              <w:rPr>
                <w:rFonts w:hint="eastAsia"/>
                <w:b w:val="0"/>
                <w:sz w:val="18"/>
                <w:lang w:val="en-US" w:eastAsia="zh-CN"/>
              </w:rPr>
              <w:t>展示登录账号绑定的邮箱，点击【修改】展示修改绑定弹窗；邮箱必填，字数限制≤100，校验含@且只有一个，@前后都有内容，未填写/不合法提示“请正确填写邮箱地址”；判断该邮箱是否被绑定过：未被绑定→正常绑定，发送验证码；已被绑定→提示“该邮箱已被绑定，请更换新邮箱”</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CE135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7E496C">
            <w:pPr>
              <w:keepNext w:val="0"/>
              <w:keepLines/>
              <w:spacing w:before="0" w:after="0" w:line="240" w:lineRule="auto"/>
              <w:jc w:val="left"/>
            </w:pPr>
          </w:p>
        </w:tc>
      </w:tr>
      <w:tr w14:paraId="3B3DA0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BC08A4">
            <w:pPr>
              <w:keepNext w:val="0"/>
              <w:keepLines/>
              <w:spacing w:before="0" w:after="0" w:line="240" w:lineRule="auto"/>
              <w:jc w:val="center"/>
            </w:pPr>
            <w:r>
              <w:rPr>
                <w:rFonts w:ascii="宋体" w:hAnsi="宋体" w:eastAsia="宋体"/>
                <w:b w:val="0"/>
                <w:sz w:val="18"/>
              </w:rPr>
              <w:t>78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C14BD2">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E34293">
            <w:pPr>
              <w:keepNext w:val="0"/>
              <w:keepLines/>
              <w:spacing w:before="0" w:after="0" w:line="240" w:lineRule="auto"/>
              <w:jc w:val="left"/>
              <w:rPr>
                <w:rFonts w:hint="eastAsia"/>
                <w:b w:val="0"/>
                <w:sz w:val="18"/>
                <w:lang w:val="en-US" w:eastAsia="zh-CN"/>
              </w:rPr>
            </w:pPr>
            <w:r>
              <w:rPr>
                <w:rFonts w:hint="eastAsia"/>
                <w:b w:val="0"/>
                <w:sz w:val="18"/>
                <w:lang w:val="en-US" w:eastAsia="zh-CN"/>
              </w:rPr>
              <w:t>邮箱-获取验证码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9016C75">
            <w:pPr>
              <w:keepNext w:val="0"/>
              <w:keepLines/>
              <w:spacing w:before="0" w:after="0" w:line="240" w:lineRule="auto"/>
              <w:jc w:val="left"/>
              <w:rPr>
                <w:rFonts w:hint="eastAsia"/>
                <w:b w:val="0"/>
                <w:sz w:val="18"/>
                <w:lang w:val="en-US" w:eastAsia="zh-CN"/>
              </w:rPr>
            </w:pPr>
            <w:r>
              <w:rPr>
                <w:rFonts w:hint="eastAsia"/>
                <w:b w:val="0"/>
                <w:sz w:val="18"/>
                <w:lang w:val="en-US" w:eastAsia="zh-CN"/>
              </w:rPr>
              <w:t>点击【获取验证码】发送验证码邮件至填写的邮箱地址，验证码为6位随机数（0-9）；获取后60s内不可重新获取，展示倒计时（退出页面再次进入，可直接发送，不记录倒计时时间）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8A335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B931F7">
            <w:pPr>
              <w:keepNext w:val="0"/>
              <w:keepLines/>
              <w:spacing w:before="0" w:after="0" w:line="240" w:lineRule="auto"/>
              <w:jc w:val="left"/>
            </w:pPr>
          </w:p>
        </w:tc>
      </w:tr>
      <w:tr w14:paraId="0EDB34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A823CE">
            <w:pPr>
              <w:keepNext w:val="0"/>
              <w:keepLines/>
              <w:spacing w:before="0" w:after="0" w:line="240" w:lineRule="auto"/>
              <w:jc w:val="center"/>
            </w:pPr>
            <w:r>
              <w:rPr>
                <w:rFonts w:ascii="宋体" w:hAnsi="宋体" w:eastAsia="宋体"/>
                <w:b w:val="0"/>
                <w:sz w:val="18"/>
              </w:rPr>
              <w:t>79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65891B">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5F08F2">
            <w:pPr>
              <w:keepNext w:val="0"/>
              <w:keepLines/>
              <w:spacing w:before="0" w:after="0" w:line="240" w:lineRule="auto"/>
              <w:jc w:val="left"/>
              <w:rPr>
                <w:rFonts w:hint="eastAsia"/>
                <w:b w:val="0"/>
                <w:sz w:val="18"/>
                <w:lang w:val="en-US" w:eastAsia="zh-CN"/>
              </w:rPr>
            </w:pPr>
            <w:r>
              <w:rPr>
                <w:rFonts w:hint="eastAsia"/>
                <w:b w:val="0"/>
                <w:sz w:val="18"/>
                <w:lang w:val="en-US" w:eastAsia="zh-CN"/>
              </w:rPr>
              <w:t>电话-修改绑定</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4BDE312">
            <w:pPr>
              <w:keepNext w:val="0"/>
              <w:keepLines/>
              <w:spacing w:before="0" w:after="0" w:line="240" w:lineRule="auto"/>
              <w:jc w:val="left"/>
              <w:rPr>
                <w:rFonts w:hint="eastAsia"/>
                <w:b w:val="0"/>
                <w:sz w:val="18"/>
                <w:lang w:val="en-US" w:eastAsia="zh-CN"/>
              </w:rPr>
            </w:pPr>
            <w:r>
              <w:rPr>
                <w:rFonts w:hint="eastAsia"/>
                <w:b w:val="0"/>
                <w:sz w:val="18"/>
                <w:lang w:val="en-US" w:eastAsia="zh-CN"/>
              </w:rPr>
              <w:t>展示登录账号绑定的手机号，点击【修改】展示修改绑定弹窗；区号必填单选默认“中国大陆+86”可下拉选择；手机号必填，仅可填写数字；判断是否被绑定过：未被绑定→正常绑定发送验证码；已被绑定→提示“该手机号已被绑定，请更换新手机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85004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5849A6">
            <w:pPr>
              <w:keepNext w:val="0"/>
              <w:keepLines/>
              <w:spacing w:before="0" w:after="0" w:line="240" w:lineRule="auto"/>
              <w:jc w:val="left"/>
            </w:pPr>
          </w:p>
        </w:tc>
      </w:tr>
      <w:tr w14:paraId="4F7511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4B73B33">
            <w:pPr>
              <w:keepNext w:val="0"/>
              <w:keepLines/>
              <w:spacing w:before="0" w:after="0" w:line="240" w:lineRule="auto"/>
              <w:jc w:val="center"/>
            </w:pPr>
            <w:r>
              <w:rPr>
                <w:rFonts w:ascii="宋体" w:hAnsi="宋体" w:eastAsia="宋体"/>
                <w:b w:val="0"/>
                <w:sz w:val="18"/>
              </w:rPr>
              <w:t>80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087B09">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APP我的-设置-个人资料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C989D2">
            <w:pPr>
              <w:keepNext w:val="0"/>
              <w:keepLines/>
              <w:spacing w:before="0" w:after="0" w:line="240" w:lineRule="auto"/>
              <w:jc w:val="left"/>
              <w:rPr>
                <w:rFonts w:hint="eastAsia"/>
                <w:b w:val="0"/>
                <w:sz w:val="18"/>
                <w:lang w:val="en-US" w:eastAsia="zh-CN"/>
              </w:rPr>
            </w:pPr>
            <w:r>
              <w:rPr>
                <w:rFonts w:hint="eastAsia"/>
                <w:b w:val="0"/>
                <w:sz w:val="18"/>
                <w:lang w:val="en-US" w:eastAsia="zh-CN"/>
              </w:rPr>
              <w:t>电话-获取验证码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51F260">
            <w:pPr>
              <w:keepNext w:val="0"/>
              <w:keepLines/>
              <w:spacing w:before="0" w:after="0" w:line="240" w:lineRule="auto"/>
              <w:jc w:val="left"/>
              <w:rPr>
                <w:rFonts w:hint="eastAsia"/>
                <w:b w:val="0"/>
                <w:sz w:val="18"/>
                <w:lang w:val="en-US" w:eastAsia="zh-CN"/>
              </w:rPr>
            </w:pPr>
            <w:r>
              <w:rPr>
                <w:rFonts w:hint="eastAsia"/>
                <w:b w:val="0"/>
                <w:sz w:val="18"/>
                <w:lang w:val="en-US" w:eastAsia="zh-CN"/>
              </w:rPr>
              <w:t>点击【获取验证码】发送短信验证码至填写的手机号，验证码为6位随机数（0-9）；获取后60s内不可重新获取，展示倒计时（退出页面再次进入，可直接发送，不记录倒计时时间）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F61EC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26EBC6">
            <w:pPr>
              <w:keepNext w:val="0"/>
              <w:keepLines/>
              <w:spacing w:before="0" w:after="0" w:line="240" w:lineRule="auto"/>
              <w:jc w:val="left"/>
            </w:pPr>
          </w:p>
        </w:tc>
      </w:tr>
      <w:tr w14:paraId="515789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FB2AC9">
            <w:pPr>
              <w:keepNext w:val="0"/>
              <w:keepLines/>
              <w:spacing w:before="0" w:after="0" w:line="240" w:lineRule="auto"/>
              <w:jc w:val="center"/>
            </w:pPr>
            <w:r>
              <w:rPr>
                <w:rFonts w:ascii="宋体" w:hAnsi="宋体" w:eastAsia="宋体"/>
                <w:b w:val="0"/>
                <w:sz w:val="18"/>
              </w:rPr>
              <w:t>81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09719C">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03AE08">
            <w:pPr>
              <w:keepNext w:val="0"/>
              <w:keepLines/>
              <w:spacing w:before="0" w:after="0" w:line="240" w:lineRule="auto"/>
              <w:jc w:val="left"/>
              <w:rPr>
                <w:rFonts w:hint="eastAsia"/>
                <w:b w:val="0"/>
                <w:sz w:val="18"/>
                <w:lang w:val="en-US" w:eastAsia="zh-CN"/>
              </w:rPr>
            </w:pPr>
            <w:r>
              <w:rPr>
                <w:rFonts w:hint="eastAsia"/>
                <w:b w:val="0"/>
                <w:sz w:val="18"/>
                <w:lang w:val="en-US" w:eastAsia="zh-CN"/>
              </w:rPr>
              <w:t>未设置密码时展示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B896C9">
            <w:pPr>
              <w:keepNext w:val="0"/>
              <w:keepLines/>
              <w:spacing w:before="0" w:after="0" w:line="240" w:lineRule="auto"/>
              <w:jc w:val="left"/>
              <w:rPr>
                <w:rFonts w:hint="eastAsia"/>
                <w:b w:val="0"/>
                <w:sz w:val="18"/>
                <w:lang w:val="en-US" w:eastAsia="zh-CN"/>
              </w:rPr>
            </w:pPr>
            <w:r>
              <w:rPr>
                <w:rFonts w:hint="eastAsia"/>
                <w:b w:val="0"/>
                <w:sz w:val="18"/>
                <w:lang w:val="en-US" w:eastAsia="zh-CN"/>
              </w:rPr>
              <w:t>未设置密码时展示登录密码设置模块（新密码+确认密码）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05F86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F66331">
            <w:pPr>
              <w:keepNext w:val="0"/>
              <w:keepLines/>
              <w:spacing w:before="0" w:after="0" w:line="240" w:lineRule="auto"/>
              <w:jc w:val="left"/>
            </w:pPr>
          </w:p>
        </w:tc>
      </w:tr>
      <w:tr w14:paraId="4B53B8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92E7723">
            <w:pPr>
              <w:keepNext w:val="0"/>
              <w:keepLines/>
              <w:spacing w:before="0" w:after="0" w:line="240" w:lineRule="auto"/>
              <w:jc w:val="center"/>
            </w:pPr>
            <w:r>
              <w:rPr>
                <w:rFonts w:ascii="宋体" w:hAnsi="宋体" w:eastAsia="宋体"/>
                <w:b w:val="0"/>
                <w:sz w:val="18"/>
              </w:rPr>
              <w:t>82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8763D76">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413F70">
            <w:pPr>
              <w:keepNext w:val="0"/>
              <w:keepLines/>
              <w:spacing w:before="0" w:after="0" w:line="240" w:lineRule="auto"/>
              <w:jc w:val="left"/>
              <w:rPr>
                <w:rFonts w:hint="eastAsia"/>
                <w:b w:val="0"/>
                <w:sz w:val="18"/>
                <w:lang w:val="en-US" w:eastAsia="zh-CN"/>
              </w:rPr>
            </w:pPr>
            <w:r>
              <w:rPr>
                <w:rFonts w:hint="eastAsia"/>
                <w:b w:val="0"/>
                <w:sz w:val="18"/>
                <w:lang w:val="en-US" w:eastAsia="zh-CN"/>
              </w:rPr>
              <w:t>设置新密码-新密码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F7D64F">
            <w:pPr>
              <w:keepNext w:val="0"/>
              <w:keepLines/>
              <w:spacing w:before="0" w:after="0" w:line="240" w:lineRule="auto"/>
              <w:jc w:val="left"/>
              <w:rPr>
                <w:rFonts w:hint="eastAsia"/>
                <w:b w:val="0"/>
                <w:sz w:val="18"/>
                <w:lang w:val="en-US" w:eastAsia="zh-CN"/>
              </w:rPr>
            </w:pPr>
            <w:r>
              <w:rPr>
                <w:rFonts w:hint="eastAsia"/>
                <w:b w:val="0"/>
                <w:sz w:val="18"/>
                <w:lang w:val="en-US" w:eastAsia="zh-CN"/>
              </w:rPr>
              <w:t>新密码必填，字数限制（6-20），仅可由大小写字母、数字加. _ @ $ ! % * ? &amp;特殊字符组成；点击【保存】校验有效性，不合规提示“密码长度6~20位（字母、数字或符号）”；可点击【展示icon】查看明文，展示后可点击【隐藏icon】加密</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26CD2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00FB515">
            <w:pPr>
              <w:keepNext w:val="0"/>
              <w:keepLines/>
              <w:spacing w:before="0" w:after="0" w:line="240" w:lineRule="auto"/>
              <w:jc w:val="left"/>
            </w:pPr>
          </w:p>
        </w:tc>
      </w:tr>
      <w:tr w14:paraId="2AEE10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FF0560">
            <w:pPr>
              <w:keepNext w:val="0"/>
              <w:keepLines/>
              <w:spacing w:before="0" w:after="0" w:line="240" w:lineRule="auto"/>
              <w:jc w:val="center"/>
            </w:pPr>
            <w:r>
              <w:rPr>
                <w:rFonts w:ascii="宋体" w:hAnsi="宋体" w:eastAsia="宋体"/>
                <w:b w:val="0"/>
                <w:sz w:val="18"/>
              </w:rPr>
              <w:t>83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AC4A55">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E5F46A">
            <w:pPr>
              <w:keepNext w:val="0"/>
              <w:keepLines/>
              <w:spacing w:before="0" w:after="0" w:line="240" w:lineRule="auto"/>
              <w:jc w:val="left"/>
              <w:rPr>
                <w:rFonts w:hint="eastAsia"/>
                <w:b w:val="0"/>
                <w:sz w:val="18"/>
                <w:lang w:val="en-US" w:eastAsia="zh-CN"/>
              </w:rPr>
            </w:pPr>
            <w:r>
              <w:rPr>
                <w:rFonts w:hint="eastAsia"/>
                <w:b w:val="0"/>
                <w:sz w:val="18"/>
                <w:lang w:val="en-US" w:eastAsia="zh-CN"/>
              </w:rPr>
              <w:t>设置新密码-确认密码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FFBCA3">
            <w:pPr>
              <w:keepNext w:val="0"/>
              <w:keepLines/>
              <w:spacing w:before="0" w:after="0" w:line="240" w:lineRule="auto"/>
              <w:jc w:val="left"/>
              <w:rPr>
                <w:rFonts w:hint="eastAsia"/>
                <w:b w:val="0"/>
                <w:sz w:val="18"/>
                <w:lang w:val="en-US" w:eastAsia="zh-CN"/>
              </w:rPr>
            </w:pPr>
            <w:r>
              <w:rPr>
                <w:rFonts w:hint="eastAsia"/>
                <w:b w:val="0"/>
                <w:sz w:val="18"/>
                <w:lang w:val="en-US" w:eastAsia="zh-CN"/>
              </w:rPr>
              <w:t>确认密码必填，字数限制（6-20）；点击【保存】校验是否与首次输入密码一致，不一致提示“两次输入密码不一致”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BA41CA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20CB8E">
            <w:pPr>
              <w:keepNext w:val="0"/>
              <w:keepLines/>
              <w:spacing w:before="0" w:after="0" w:line="240" w:lineRule="auto"/>
              <w:jc w:val="left"/>
            </w:pPr>
          </w:p>
        </w:tc>
      </w:tr>
      <w:tr w14:paraId="31E0DD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8A1747D">
            <w:pPr>
              <w:keepNext w:val="0"/>
              <w:keepLines/>
              <w:spacing w:before="0" w:after="0" w:line="240" w:lineRule="auto"/>
              <w:jc w:val="center"/>
            </w:pPr>
            <w:r>
              <w:rPr>
                <w:rFonts w:ascii="宋体" w:hAnsi="宋体" w:eastAsia="宋体"/>
                <w:b w:val="0"/>
                <w:sz w:val="18"/>
              </w:rPr>
              <w:t>84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81C41C">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F9F6599">
            <w:pPr>
              <w:keepNext w:val="0"/>
              <w:keepLines/>
              <w:spacing w:before="0" w:after="0" w:line="240" w:lineRule="auto"/>
              <w:jc w:val="left"/>
              <w:rPr>
                <w:rFonts w:hint="eastAsia"/>
                <w:b w:val="0"/>
                <w:sz w:val="18"/>
                <w:lang w:val="en-US" w:eastAsia="zh-CN"/>
              </w:rPr>
            </w:pPr>
            <w:r>
              <w:rPr>
                <w:rFonts w:hint="eastAsia"/>
                <w:b w:val="0"/>
                <w:sz w:val="18"/>
                <w:lang w:val="en-US" w:eastAsia="zh-CN"/>
              </w:rPr>
              <w:t>验证方式展示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91544A">
            <w:pPr>
              <w:keepNext w:val="0"/>
              <w:keepLines/>
              <w:spacing w:before="0" w:after="0" w:line="240" w:lineRule="auto"/>
              <w:jc w:val="left"/>
              <w:rPr>
                <w:rFonts w:hint="eastAsia"/>
                <w:b w:val="0"/>
                <w:sz w:val="18"/>
                <w:lang w:val="en-US" w:eastAsia="zh-CN"/>
              </w:rPr>
            </w:pPr>
            <w:r>
              <w:rPr>
                <w:rFonts w:hint="eastAsia"/>
                <w:b w:val="0"/>
                <w:sz w:val="18"/>
                <w:lang w:val="en-US" w:eastAsia="zh-CN"/>
              </w:rPr>
              <w:t>验证方式必填，单选，枚举：原密码验证、手机号验证、邮箱验证，默认原密码验证；根据账号绑定情况展示枚举值</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FF3273">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37BC81">
            <w:pPr>
              <w:keepNext w:val="0"/>
              <w:keepLines/>
              <w:spacing w:before="0" w:after="0" w:line="240" w:lineRule="auto"/>
              <w:jc w:val="left"/>
            </w:pPr>
          </w:p>
        </w:tc>
      </w:tr>
      <w:tr w14:paraId="118187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F53B01">
            <w:pPr>
              <w:keepNext w:val="0"/>
              <w:keepLines/>
              <w:spacing w:before="0" w:after="0" w:line="240" w:lineRule="auto"/>
              <w:jc w:val="center"/>
            </w:pPr>
            <w:r>
              <w:rPr>
                <w:rFonts w:ascii="宋体" w:hAnsi="宋体" w:eastAsia="宋体"/>
                <w:b w:val="0"/>
                <w:sz w:val="18"/>
              </w:rPr>
              <w:t>85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A3A4D7">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F677336">
            <w:pPr>
              <w:keepNext w:val="0"/>
              <w:keepLines/>
              <w:spacing w:before="0" w:after="0" w:line="240" w:lineRule="auto"/>
              <w:jc w:val="left"/>
              <w:rPr>
                <w:rFonts w:hint="eastAsia"/>
                <w:b w:val="0"/>
                <w:sz w:val="18"/>
                <w:lang w:val="en-US" w:eastAsia="zh-CN"/>
              </w:rPr>
            </w:pPr>
            <w:r>
              <w:rPr>
                <w:rFonts w:hint="eastAsia"/>
                <w:b w:val="0"/>
                <w:sz w:val="18"/>
                <w:lang w:val="en-US" w:eastAsia="zh-CN"/>
              </w:rPr>
              <w:t>修改密码-原密码验证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63E2289">
            <w:pPr>
              <w:keepNext w:val="0"/>
              <w:keepLines/>
              <w:spacing w:before="0" w:after="0" w:line="240" w:lineRule="auto"/>
              <w:jc w:val="left"/>
              <w:rPr>
                <w:rFonts w:hint="eastAsia"/>
                <w:b w:val="0"/>
                <w:sz w:val="18"/>
                <w:lang w:val="en-US" w:eastAsia="zh-CN"/>
              </w:rPr>
            </w:pPr>
            <w:r>
              <w:rPr>
                <w:rFonts w:hint="eastAsia"/>
                <w:b w:val="0"/>
                <w:sz w:val="18"/>
                <w:lang w:val="en-US" w:eastAsia="zh-CN"/>
              </w:rPr>
              <w:t>原密码必填，字数限制（6-20）；点击【确认修改】校验原密码是否正确，不正确提示“原密码不正确”；新密码校验有效性，不合规提示“密码长度6~20位（字母、数字或符号）”；确认密码一致性校验，不一致提示“两次输入密码不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3A0F9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6392C4C">
            <w:pPr>
              <w:keepNext w:val="0"/>
              <w:keepLines/>
              <w:spacing w:before="0" w:after="0" w:line="240" w:lineRule="auto"/>
              <w:jc w:val="left"/>
            </w:pPr>
          </w:p>
        </w:tc>
      </w:tr>
      <w:tr w14:paraId="6892F0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5E8424">
            <w:pPr>
              <w:keepNext w:val="0"/>
              <w:keepLines/>
              <w:spacing w:before="0" w:after="0" w:line="240" w:lineRule="auto"/>
              <w:jc w:val="center"/>
            </w:pPr>
            <w:r>
              <w:rPr>
                <w:rFonts w:ascii="宋体" w:hAnsi="宋体" w:eastAsia="宋体"/>
                <w:b w:val="0"/>
                <w:sz w:val="18"/>
              </w:rPr>
              <w:t>86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E825BB">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F8C3AC">
            <w:pPr>
              <w:keepNext w:val="0"/>
              <w:keepLines/>
              <w:spacing w:before="0" w:after="0" w:line="240" w:lineRule="auto"/>
              <w:jc w:val="left"/>
              <w:rPr>
                <w:rFonts w:hint="eastAsia"/>
                <w:b w:val="0"/>
                <w:sz w:val="18"/>
                <w:lang w:val="en-US" w:eastAsia="zh-CN"/>
              </w:rPr>
            </w:pPr>
            <w:r>
              <w:rPr>
                <w:rFonts w:hint="eastAsia"/>
                <w:b w:val="0"/>
                <w:sz w:val="18"/>
                <w:lang w:val="en-US" w:eastAsia="zh-CN"/>
              </w:rPr>
              <w:t>修改密码-手机号验证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933AD1">
            <w:pPr>
              <w:keepNext w:val="0"/>
              <w:keepLines/>
              <w:spacing w:before="0" w:after="0" w:line="240" w:lineRule="auto"/>
              <w:jc w:val="left"/>
              <w:rPr>
                <w:rFonts w:hint="eastAsia"/>
                <w:b w:val="0"/>
                <w:sz w:val="18"/>
                <w:lang w:val="en-US" w:eastAsia="zh-CN"/>
              </w:rPr>
            </w:pPr>
            <w:r>
              <w:rPr>
                <w:rFonts w:hint="eastAsia"/>
                <w:b w:val="0"/>
                <w:sz w:val="18"/>
                <w:lang w:val="en-US" w:eastAsia="zh-CN"/>
              </w:rPr>
              <w:t>已绑定手机号展示该验证方式；手机号默认带出该账号绑定的区号+手机号，点击【获取验证码】发送短信验证码；新密码+确认密码校验同前，修改成功后新密码生效</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4502E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238356">
            <w:pPr>
              <w:keepNext w:val="0"/>
              <w:keepLines/>
              <w:spacing w:before="0" w:after="0" w:line="240" w:lineRule="auto"/>
              <w:jc w:val="left"/>
            </w:pPr>
          </w:p>
        </w:tc>
      </w:tr>
      <w:tr w14:paraId="4F886F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C6D6E15">
            <w:pPr>
              <w:keepNext w:val="0"/>
              <w:keepLines/>
              <w:spacing w:before="0" w:after="0" w:line="240" w:lineRule="auto"/>
              <w:jc w:val="center"/>
            </w:pPr>
            <w:r>
              <w:rPr>
                <w:rFonts w:ascii="宋体" w:hAnsi="宋体" w:eastAsia="宋体"/>
                <w:b w:val="0"/>
                <w:sz w:val="18"/>
              </w:rPr>
              <w:t>87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B344E40">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EFEFAE4">
            <w:pPr>
              <w:keepNext w:val="0"/>
              <w:keepLines/>
              <w:spacing w:before="0" w:after="0" w:line="240" w:lineRule="auto"/>
              <w:jc w:val="left"/>
              <w:rPr>
                <w:rFonts w:hint="eastAsia"/>
                <w:b w:val="0"/>
                <w:sz w:val="18"/>
                <w:lang w:val="en-US" w:eastAsia="zh-CN"/>
              </w:rPr>
            </w:pPr>
            <w:r>
              <w:rPr>
                <w:rFonts w:hint="eastAsia"/>
                <w:b w:val="0"/>
                <w:sz w:val="18"/>
                <w:lang w:val="en-US" w:eastAsia="zh-CN"/>
              </w:rPr>
              <w:t>修改密码-邮箱验证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E0976D">
            <w:pPr>
              <w:keepNext w:val="0"/>
              <w:keepLines/>
              <w:spacing w:before="0" w:after="0" w:line="240" w:lineRule="auto"/>
              <w:jc w:val="left"/>
              <w:rPr>
                <w:rFonts w:hint="eastAsia"/>
                <w:b w:val="0"/>
                <w:sz w:val="18"/>
                <w:lang w:val="en-US" w:eastAsia="zh-CN"/>
              </w:rPr>
            </w:pPr>
            <w:r>
              <w:rPr>
                <w:rFonts w:hint="eastAsia"/>
                <w:b w:val="0"/>
                <w:sz w:val="18"/>
                <w:lang w:val="en-US" w:eastAsia="zh-CN"/>
              </w:rPr>
              <w:t>已绑定邮箱展示该验证方式；邮箱默认带出该账号绑定的邮箱；点击【发送重置密码邮件】发送重置密码邮件；点击邮件中重置密码，跳转密码重置页面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FB36C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2FBF6C8">
            <w:pPr>
              <w:keepNext w:val="0"/>
              <w:keepLines/>
              <w:spacing w:before="0" w:after="0" w:line="240" w:lineRule="auto"/>
              <w:jc w:val="left"/>
            </w:pPr>
          </w:p>
        </w:tc>
      </w:tr>
      <w:tr w14:paraId="4A971B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A517CFB">
            <w:pPr>
              <w:keepNext w:val="0"/>
              <w:keepLines/>
              <w:spacing w:before="0" w:after="0" w:line="240" w:lineRule="auto"/>
              <w:jc w:val="center"/>
            </w:pPr>
            <w:r>
              <w:rPr>
                <w:rFonts w:ascii="宋体" w:hAnsi="宋体" w:eastAsia="宋体"/>
                <w:b w:val="0"/>
                <w:sz w:val="18"/>
              </w:rPr>
              <w:t>88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E46E6B">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APP我的-设置-登录密码</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BBEC0E">
            <w:pPr>
              <w:keepNext w:val="0"/>
              <w:keepLines/>
              <w:spacing w:before="0" w:after="0" w:line="240" w:lineRule="auto"/>
              <w:jc w:val="left"/>
              <w:rPr>
                <w:rFonts w:hint="eastAsia"/>
                <w:b w:val="0"/>
                <w:sz w:val="18"/>
                <w:lang w:val="en-US" w:eastAsia="zh-CN"/>
              </w:rPr>
            </w:pPr>
            <w:r>
              <w:rPr>
                <w:rFonts w:hint="eastAsia"/>
                <w:b w:val="0"/>
                <w:sz w:val="18"/>
                <w:lang w:val="en-US" w:eastAsia="zh-CN"/>
              </w:rPr>
              <w:t>密码重置页面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295DCD">
            <w:pPr>
              <w:keepNext w:val="0"/>
              <w:keepLines/>
              <w:spacing w:before="0" w:after="0" w:line="240" w:lineRule="auto"/>
              <w:jc w:val="left"/>
              <w:rPr>
                <w:rFonts w:hint="eastAsia"/>
                <w:b w:val="0"/>
                <w:sz w:val="18"/>
                <w:lang w:val="en-US" w:eastAsia="zh-CN"/>
              </w:rPr>
            </w:pPr>
            <w:r>
              <w:rPr>
                <w:rFonts w:hint="eastAsia"/>
                <w:b w:val="0"/>
                <w:sz w:val="18"/>
                <w:lang w:val="en-US" w:eastAsia="zh-CN"/>
              </w:rPr>
              <w:t>展示进入该页面带入的邮箱地址；密码必填（6-20）校验有效性，不合规提示“密码长度6~20位（字母、数字或符号）”；确认密码一致性校验，不一致提示“两次输入密码不一致”；点击【完成】重置成功</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BCBCB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6F15B9">
            <w:pPr>
              <w:keepNext w:val="0"/>
              <w:keepLines/>
              <w:spacing w:before="0" w:after="0" w:line="240" w:lineRule="auto"/>
              <w:jc w:val="left"/>
            </w:pPr>
          </w:p>
        </w:tc>
      </w:tr>
      <w:tr w14:paraId="568012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03AF92">
            <w:pPr>
              <w:keepNext w:val="0"/>
              <w:keepLines/>
              <w:spacing w:before="0" w:after="0" w:line="240" w:lineRule="auto"/>
              <w:jc w:val="center"/>
            </w:pPr>
            <w:r>
              <w:rPr>
                <w:rFonts w:ascii="宋体" w:hAnsi="宋体" w:eastAsia="宋体"/>
                <w:b w:val="0"/>
                <w:sz w:val="18"/>
              </w:rPr>
              <w:t>89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2CB4AB">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APP我的-设置-币种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D49CC8">
            <w:pPr>
              <w:keepNext w:val="0"/>
              <w:keepLines/>
              <w:spacing w:before="0" w:after="0" w:line="240" w:lineRule="auto"/>
              <w:jc w:val="left"/>
              <w:rPr>
                <w:rFonts w:hint="eastAsia"/>
                <w:b w:val="0"/>
                <w:sz w:val="18"/>
                <w:lang w:val="en-US" w:eastAsia="zh-CN"/>
              </w:rPr>
            </w:pPr>
            <w:r>
              <w:rPr>
                <w:rFonts w:hint="eastAsia"/>
                <w:b w:val="0"/>
                <w:sz w:val="18"/>
                <w:lang w:val="en-US" w:eastAsia="zh-CN"/>
              </w:rPr>
              <w:t>币种切换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1C9F1F4">
            <w:pPr>
              <w:keepNext w:val="0"/>
              <w:keepLines/>
              <w:spacing w:before="0" w:after="0" w:line="240" w:lineRule="auto"/>
              <w:jc w:val="left"/>
              <w:rPr>
                <w:rFonts w:hint="eastAsia"/>
                <w:b w:val="0"/>
                <w:sz w:val="18"/>
                <w:lang w:val="en-US" w:eastAsia="zh-CN"/>
              </w:rPr>
            </w:pPr>
            <w:r>
              <w:rPr>
                <w:rFonts w:hint="eastAsia"/>
                <w:b w:val="0"/>
                <w:sz w:val="18"/>
                <w:lang w:val="en-US" w:eastAsia="zh-CN"/>
              </w:rPr>
              <w:t>可切换币种：加币CAD、美元USD、人民币CNY；选择币种后自动返回上级设置页面，币种信息回显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C91D7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400643B">
            <w:pPr>
              <w:keepNext w:val="0"/>
              <w:keepLines/>
              <w:spacing w:before="0" w:after="0" w:line="240" w:lineRule="auto"/>
              <w:jc w:val="left"/>
            </w:pPr>
          </w:p>
        </w:tc>
      </w:tr>
      <w:tr w14:paraId="6B6951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331113D">
            <w:pPr>
              <w:keepNext w:val="0"/>
              <w:keepLines/>
              <w:spacing w:before="0" w:after="0" w:line="240" w:lineRule="auto"/>
              <w:jc w:val="center"/>
            </w:pPr>
            <w:r>
              <w:rPr>
                <w:rFonts w:ascii="宋体" w:hAnsi="宋体" w:eastAsia="宋体"/>
                <w:b w:val="0"/>
                <w:sz w:val="18"/>
              </w:rPr>
              <w:t>90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B0E2B2">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APP我的-设置-币种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1AFEC5">
            <w:pPr>
              <w:keepNext w:val="0"/>
              <w:keepLines/>
              <w:spacing w:before="0" w:after="0" w:line="240" w:lineRule="auto"/>
              <w:jc w:val="left"/>
              <w:rPr>
                <w:rFonts w:hint="eastAsia"/>
                <w:b w:val="0"/>
                <w:sz w:val="18"/>
                <w:lang w:val="en-US" w:eastAsia="zh-CN"/>
              </w:rPr>
            </w:pPr>
            <w:r>
              <w:rPr>
                <w:rFonts w:hint="eastAsia"/>
                <w:b w:val="0"/>
                <w:sz w:val="18"/>
                <w:lang w:val="en-US" w:eastAsia="zh-CN"/>
              </w:rPr>
              <w:t>币种默认展示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5639876">
            <w:pPr>
              <w:keepNext w:val="0"/>
              <w:keepLines/>
              <w:spacing w:before="0" w:after="0" w:line="240" w:lineRule="auto"/>
              <w:jc w:val="left"/>
              <w:rPr>
                <w:rFonts w:hint="eastAsia"/>
                <w:b w:val="0"/>
                <w:sz w:val="18"/>
                <w:lang w:val="en-US" w:eastAsia="zh-CN"/>
              </w:rPr>
            </w:pPr>
            <w:r>
              <w:rPr>
                <w:rFonts w:hint="eastAsia"/>
                <w:b w:val="0"/>
                <w:sz w:val="18"/>
                <w:lang w:val="en-US" w:eastAsia="zh-CN"/>
              </w:rPr>
              <w:t>默认根据用户IP展示不同币种：中国（含港澳台）=人民币、加拿大=加币、其他国家=美元</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BC7A9F1">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08FD583">
            <w:pPr>
              <w:keepNext w:val="0"/>
              <w:keepLines/>
              <w:spacing w:before="0" w:after="0" w:line="240" w:lineRule="auto"/>
              <w:jc w:val="left"/>
            </w:pPr>
          </w:p>
        </w:tc>
      </w:tr>
      <w:tr w14:paraId="1843DD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6E7D7E">
            <w:pPr>
              <w:keepNext w:val="0"/>
              <w:keepLines/>
              <w:spacing w:before="0" w:after="0" w:line="240" w:lineRule="auto"/>
              <w:jc w:val="center"/>
            </w:pPr>
            <w:r>
              <w:rPr>
                <w:rFonts w:ascii="宋体" w:hAnsi="宋体" w:eastAsia="宋体"/>
                <w:b w:val="0"/>
                <w:sz w:val="18"/>
              </w:rPr>
              <w:t>91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E0DFEBE">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APP我的-设置-币种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09C166">
            <w:pPr>
              <w:keepNext w:val="0"/>
              <w:keepLines/>
              <w:spacing w:before="0" w:after="0" w:line="240" w:lineRule="auto"/>
              <w:jc w:val="left"/>
              <w:rPr>
                <w:rFonts w:hint="eastAsia"/>
                <w:b w:val="0"/>
                <w:sz w:val="18"/>
                <w:lang w:val="en-US" w:eastAsia="zh-CN"/>
              </w:rPr>
            </w:pPr>
            <w:r>
              <w:rPr>
                <w:rFonts w:hint="eastAsia"/>
                <w:b w:val="0"/>
                <w:sz w:val="18"/>
                <w:lang w:val="en-US" w:eastAsia="zh-CN"/>
              </w:rPr>
              <w:t>币种应用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F4C6C1B">
            <w:pPr>
              <w:keepNext w:val="0"/>
              <w:keepLines/>
              <w:spacing w:before="0" w:after="0" w:line="240" w:lineRule="auto"/>
              <w:jc w:val="left"/>
              <w:rPr>
                <w:rFonts w:hint="eastAsia"/>
                <w:b w:val="0"/>
                <w:sz w:val="18"/>
                <w:lang w:val="en-US" w:eastAsia="zh-CN"/>
              </w:rPr>
            </w:pPr>
            <w:r>
              <w:rPr>
                <w:rFonts w:hint="eastAsia"/>
                <w:b w:val="0"/>
                <w:sz w:val="18"/>
                <w:lang w:val="en-US" w:eastAsia="zh-CN"/>
              </w:rPr>
              <w:t>APP所有产品价格根据供应商结算币种及选择币种汇率进行计算展示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BA1D9C8">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1B6775F">
            <w:pPr>
              <w:keepNext w:val="0"/>
              <w:keepLines/>
              <w:spacing w:before="0" w:after="0" w:line="240" w:lineRule="auto"/>
              <w:jc w:val="left"/>
            </w:pPr>
          </w:p>
        </w:tc>
      </w:tr>
      <w:tr w14:paraId="53F736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C4058A">
            <w:pPr>
              <w:keepNext w:val="0"/>
              <w:keepLines/>
              <w:spacing w:before="0" w:after="0" w:line="240" w:lineRule="auto"/>
              <w:jc w:val="center"/>
            </w:pPr>
            <w:r>
              <w:rPr>
                <w:rFonts w:ascii="宋体" w:hAnsi="宋体" w:eastAsia="宋体"/>
                <w:b w:val="0"/>
                <w:sz w:val="18"/>
              </w:rPr>
              <w:t>92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E3C58B8">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APP我的-设置-语言</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A27694">
            <w:pPr>
              <w:keepNext w:val="0"/>
              <w:keepLines/>
              <w:spacing w:before="0" w:after="0" w:line="240" w:lineRule="auto"/>
              <w:jc w:val="left"/>
              <w:rPr>
                <w:rFonts w:hint="eastAsia"/>
                <w:b w:val="0"/>
                <w:sz w:val="18"/>
                <w:lang w:val="en-US" w:eastAsia="zh-CN"/>
              </w:rPr>
            </w:pPr>
            <w:r>
              <w:rPr>
                <w:rFonts w:hint="eastAsia"/>
                <w:b w:val="0"/>
                <w:sz w:val="18"/>
                <w:lang w:val="en-US" w:eastAsia="zh-CN"/>
              </w:rPr>
              <w:t>语言切换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2D8ACC3">
            <w:pPr>
              <w:keepNext w:val="0"/>
              <w:keepLines/>
              <w:spacing w:before="0" w:after="0" w:line="240" w:lineRule="auto"/>
              <w:jc w:val="left"/>
              <w:rPr>
                <w:rFonts w:hint="eastAsia"/>
                <w:b w:val="0"/>
                <w:sz w:val="18"/>
                <w:lang w:val="en-US" w:eastAsia="zh-CN"/>
              </w:rPr>
            </w:pPr>
            <w:r>
              <w:rPr>
                <w:rFonts w:hint="eastAsia"/>
                <w:b w:val="0"/>
                <w:sz w:val="18"/>
                <w:lang w:val="en-US" w:eastAsia="zh-CN"/>
              </w:rPr>
              <w:t>可切换语言：简体中文、English；选择语言后自动返回上级设置页面，语种信息回显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FE1C1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705E2E5">
            <w:pPr>
              <w:keepNext w:val="0"/>
              <w:keepLines/>
              <w:spacing w:before="0" w:after="0" w:line="240" w:lineRule="auto"/>
              <w:jc w:val="left"/>
            </w:pPr>
          </w:p>
        </w:tc>
      </w:tr>
      <w:tr w14:paraId="3E02C4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58FC73">
            <w:pPr>
              <w:keepNext w:val="0"/>
              <w:keepLines/>
              <w:spacing w:before="0" w:after="0" w:line="240" w:lineRule="auto"/>
              <w:jc w:val="center"/>
            </w:pPr>
            <w:r>
              <w:rPr>
                <w:rFonts w:ascii="宋体" w:hAnsi="宋体" w:eastAsia="宋体"/>
                <w:b w:val="0"/>
                <w:sz w:val="18"/>
              </w:rPr>
              <w:t>93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C8A32BA">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APP我的-设置-语言</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2312A9">
            <w:pPr>
              <w:keepNext w:val="0"/>
              <w:keepLines/>
              <w:spacing w:before="0" w:after="0" w:line="240" w:lineRule="auto"/>
              <w:jc w:val="left"/>
              <w:rPr>
                <w:rFonts w:hint="eastAsia"/>
                <w:b w:val="0"/>
                <w:sz w:val="18"/>
                <w:lang w:val="en-US" w:eastAsia="zh-CN"/>
              </w:rPr>
            </w:pPr>
            <w:r>
              <w:rPr>
                <w:rFonts w:hint="eastAsia"/>
                <w:b w:val="0"/>
                <w:sz w:val="18"/>
                <w:lang w:val="en-US" w:eastAsia="zh-CN"/>
              </w:rPr>
              <w:t>语言默认与全局生效</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736E89">
            <w:pPr>
              <w:keepNext w:val="0"/>
              <w:keepLines/>
              <w:spacing w:before="0" w:after="0" w:line="240" w:lineRule="auto"/>
              <w:jc w:val="left"/>
              <w:rPr>
                <w:rFonts w:hint="eastAsia"/>
                <w:b w:val="0"/>
                <w:sz w:val="18"/>
                <w:lang w:val="en-US" w:eastAsia="zh-CN"/>
              </w:rPr>
            </w:pPr>
            <w:r>
              <w:rPr>
                <w:rFonts w:hint="eastAsia"/>
                <w:b w:val="0"/>
                <w:sz w:val="18"/>
                <w:lang w:val="en-US" w:eastAsia="zh-CN"/>
              </w:rPr>
              <w:t>默认根据用户IP展示不同语言：中国默认展示简体中文、除中国默认展示English；APP页面所有语言根据该语种切换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D91D43">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F55C2D">
            <w:pPr>
              <w:keepNext w:val="0"/>
              <w:keepLines/>
              <w:spacing w:before="0" w:after="0" w:line="240" w:lineRule="auto"/>
              <w:jc w:val="left"/>
            </w:pPr>
          </w:p>
        </w:tc>
      </w:tr>
      <w:tr w14:paraId="0EEDF1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FA4942">
            <w:pPr>
              <w:keepNext w:val="0"/>
              <w:keepLines/>
              <w:spacing w:before="0" w:after="0" w:line="240" w:lineRule="auto"/>
              <w:jc w:val="center"/>
            </w:pPr>
            <w:r>
              <w:rPr>
                <w:rFonts w:ascii="宋体" w:hAnsi="宋体" w:eastAsia="宋体"/>
                <w:b w:val="0"/>
                <w:sz w:val="18"/>
              </w:rPr>
              <w:t>94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F4C253">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APP我的-设置-通知设置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BD477B">
            <w:pPr>
              <w:keepNext w:val="0"/>
              <w:keepLines/>
              <w:spacing w:before="0" w:after="0" w:line="240" w:lineRule="auto"/>
              <w:jc w:val="left"/>
              <w:rPr>
                <w:rFonts w:hint="eastAsia"/>
                <w:b w:val="0"/>
                <w:sz w:val="18"/>
                <w:lang w:val="en-US" w:eastAsia="zh-CN"/>
              </w:rPr>
            </w:pPr>
            <w:r>
              <w:rPr>
                <w:rFonts w:hint="eastAsia"/>
                <w:b w:val="0"/>
                <w:sz w:val="18"/>
                <w:lang w:val="en-US" w:eastAsia="zh-CN"/>
              </w:rPr>
              <w:t>通知设置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0687D6A">
            <w:pPr>
              <w:keepNext w:val="0"/>
              <w:keepLines/>
              <w:spacing w:before="0" w:after="0" w:line="240" w:lineRule="auto"/>
              <w:jc w:val="left"/>
              <w:rPr>
                <w:rFonts w:hint="eastAsia"/>
                <w:b w:val="0"/>
                <w:sz w:val="18"/>
                <w:lang w:val="en-US" w:eastAsia="zh-CN"/>
              </w:rPr>
            </w:pPr>
            <w:r>
              <w:rPr>
                <w:rFonts w:hint="eastAsia"/>
                <w:b w:val="0"/>
                <w:sz w:val="18"/>
                <w:lang w:val="en-US" w:eastAsia="zh-CN"/>
              </w:rPr>
              <w:t>点击跳转手机系统应用信息页面，根据是否允许通知展示允许/不允许信息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A13E50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0D27A52">
            <w:pPr>
              <w:keepNext w:val="0"/>
              <w:keepLines/>
              <w:spacing w:before="0" w:after="0" w:line="240" w:lineRule="auto"/>
              <w:jc w:val="left"/>
            </w:pPr>
          </w:p>
        </w:tc>
      </w:tr>
      <w:tr w14:paraId="5847D2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A0BFFE">
            <w:pPr>
              <w:keepNext w:val="0"/>
              <w:keepLines/>
              <w:spacing w:before="0" w:after="0" w:line="240" w:lineRule="auto"/>
              <w:jc w:val="center"/>
            </w:pPr>
            <w:r>
              <w:rPr>
                <w:rFonts w:ascii="宋体" w:hAnsi="宋体" w:eastAsia="宋体"/>
                <w:b w:val="0"/>
                <w:sz w:val="18"/>
              </w:rPr>
              <w:t>95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9D6E4B">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APP我的-设置-精确位置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1FAF0E">
            <w:pPr>
              <w:keepNext w:val="0"/>
              <w:keepLines/>
              <w:spacing w:before="0" w:after="0" w:line="240" w:lineRule="auto"/>
              <w:jc w:val="left"/>
              <w:rPr>
                <w:rFonts w:hint="eastAsia"/>
                <w:b w:val="0"/>
                <w:sz w:val="18"/>
                <w:lang w:val="en-US" w:eastAsia="zh-CN"/>
              </w:rPr>
            </w:pPr>
            <w:r>
              <w:rPr>
                <w:rFonts w:hint="eastAsia"/>
                <w:b w:val="0"/>
                <w:sz w:val="18"/>
                <w:lang w:val="en-US" w:eastAsia="zh-CN"/>
              </w:rPr>
              <w:t>精确位置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EECBAE8">
            <w:pPr>
              <w:keepNext w:val="0"/>
              <w:keepLines/>
              <w:spacing w:before="0" w:after="0" w:line="240" w:lineRule="auto"/>
              <w:jc w:val="left"/>
              <w:rPr>
                <w:rFonts w:hint="eastAsia"/>
                <w:b w:val="0"/>
                <w:sz w:val="18"/>
                <w:lang w:val="en-US" w:eastAsia="zh-CN"/>
              </w:rPr>
            </w:pPr>
            <w:r>
              <w:rPr>
                <w:rFonts w:hint="eastAsia"/>
                <w:b w:val="0"/>
                <w:sz w:val="18"/>
                <w:lang w:val="en-US" w:eastAsia="zh-CN"/>
              </w:rPr>
              <w:t>点击跳转手机系统应用信息页面，根据是否允许展示允许/不允许信息</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40945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E355B4">
            <w:pPr>
              <w:keepNext w:val="0"/>
              <w:keepLines/>
              <w:spacing w:before="0" w:after="0" w:line="240" w:lineRule="auto"/>
              <w:jc w:val="left"/>
            </w:pPr>
          </w:p>
        </w:tc>
      </w:tr>
      <w:tr w14:paraId="28AF89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C81808">
            <w:pPr>
              <w:keepNext w:val="0"/>
              <w:keepLines/>
              <w:spacing w:before="0" w:after="0" w:line="240" w:lineRule="auto"/>
              <w:jc w:val="center"/>
            </w:pPr>
            <w:r>
              <w:rPr>
                <w:rFonts w:ascii="宋体" w:hAnsi="宋体" w:eastAsia="宋体"/>
                <w:b w:val="0"/>
                <w:sz w:val="18"/>
              </w:rPr>
              <w:t>96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A27BF3">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APP我的-设置-清空缓存</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CDFEF98">
            <w:pPr>
              <w:keepNext w:val="0"/>
              <w:keepLines/>
              <w:spacing w:before="0" w:after="0" w:line="240" w:lineRule="auto"/>
              <w:jc w:val="left"/>
              <w:rPr>
                <w:rFonts w:hint="eastAsia"/>
                <w:b w:val="0"/>
                <w:sz w:val="18"/>
                <w:lang w:val="en-US" w:eastAsia="zh-CN"/>
              </w:rPr>
            </w:pPr>
            <w:r>
              <w:rPr>
                <w:rFonts w:hint="eastAsia"/>
                <w:b w:val="0"/>
                <w:sz w:val="18"/>
                <w:lang w:val="en-US" w:eastAsia="zh-CN"/>
              </w:rPr>
              <w:t>清空缓存</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DE22424">
            <w:pPr>
              <w:keepNext w:val="0"/>
              <w:keepLines/>
              <w:spacing w:before="0" w:after="0" w:line="240" w:lineRule="auto"/>
              <w:jc w:val="left"/>
              <w:rPr>
                <w:rFonts w:hint="eastAsia"/>
                <w:b w:val="0"/>
                <w:sz w:val="18"/>
                <w:lang w:val="en-US" w:eastAsia="zh-CN"/>
              </w:rPr>
            </w:pPr>
            <w:r>
              <w:rPr>
                <w:rFonts w:hint="eastAsia"/>
                <w:b w:val="0"/>
                <w:sz w:val="18"/>
                <w:lang w:val="en-US" w:eastAsia="zh-CN"/>
              </w:rPr>
              <w:t>展示APP缓存信息；点击展示二次确认弹窗“确定要清空应用缓存吗？”；确认：清空APP缓存；取消：关闭弹窗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59F7B4">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36E449A">
            <w:pPr>
              <w:keepNext w:val="0"/>
              <w:keepLines/>
              <w:spacing w:before="0" w:after="0" w:line="240" w:lineRule="auto"/>
              <w:jc w:val="left"/>
            </w:pPr>
          </w:p>
        </w:tc>
      </w:tr>
      <w:tr w14:paraId="1BFC7B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AB4CE9">
            <w:pPr>
              <w:keepNext w:val="0"/>
              <w:keepLines/>
              <w:spacing w:before="0" w:after="0" w:line="240" w:lineRule="auto"/>
              <w:jc w:val="center"/>
            </w:pPr>
            <w:r>
              <w:rPr>
                <w:rFonts w:ascii="宋体" w:hAnsi="宋体" w:eastAsia="宋体"/>
                <w:b w:val="0"/>
                <w:sz w:val="18"/>
              </w:rPr>
              <w:t>97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4B10346">
            <w:pPr>
              <w:keepNext w:val="0"/>
              <w:keepLines/>
              <w:spacing w:before="0" w:after="0" w:line="240" w:lineRule="auto"/>
              <w:jc w:val="left"/>
              <w:rPr>
                <w:rFonts w:hint="eastAsia"/>
                <w:b w:val="0"/>
                <w:sz w:val="18"/>
                <w:lang w:val="en-US" w:eastAsia="zh-CN"/>
              </w:rPr>
            </w:pPr>
            <w:r>
              <w:rPr>
                <w:rFonts w:hint="eastAsia"/>
                <w:b w:val="0"/>
                <w:sz w:val="18"/>
                <w:lang w:val="en-US" w:eastAsia="zh-CN"/>
              </w:rPr>
              <w:t>APP我的-设置-退出登录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0BF126">
            <w:pPr>
              <w:keepNext w:val="0"/>
              <w:keepLines/>
              <w:spacing w:before="0" w:after="0" w:line="240" w:lineRule="auto"/>
              <w:jc w:val="left"/>
              <w:rPr>
                <w:rFonts w:hint="eastAsia"/>
                <w:b w:val="0"/>
                <w:sz w:val="18"/>
                <w:lang w:val="en-US" w:eastAsia="zh-CN"/>
              </w:rPr>
            </w:pPr>
            <w:r>
              <w:rPr>
                <w:rFonts w:hint="eastAsia"/>
                <w:b w:val="0"/>
                <w:sz w:val="18"/>
                <w:lang w:val="en-US" w:eastAsia="zh-CN"/>
              </w:rPr>
              <w:t>退出登录</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3AF8B94">
            <w:pPr>
              <w:keepNext w:val="0"/>
              <w:keepLines/>
              <w:spacing w:before="0" w:after="0" w:line="240" w:lineRule="auto"/>
              <w:jc w:val="left"/>
              <w:rPr>
                <w:rFonts w:hint="eastAsia"/>
                <w:b w:val="0"/>
                <w:sz w:val="18"/>
                <w:lang w:val="en-US" w:eastAsia="zh-CN"/>
              </w:rPr>
            </w:pPr>
            <w:r>
              <w:rPr>
                <w:rFonts w:hint="eastAsia"/>
                <w:b w:val="0"/>
                <w:sz w:val="18"/>
                <w:lang w:val="en-US" w:eastAsia="zh-CN"/>
              </w:rPr>
              <w:t>点击【退出登录】展示二次确认弹窗“您确定要退出登录吗？；确定：退出登录，取消：关闭弹窗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8C4195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7B3FCC0">
            <w:pPr>
              <w:keepNext w:val="0"/>
              <w:keepLines/>
              <w:spacing w:before="0" w:after="0" w:line="240" w:lineRule="auto"/>
              <w:jc w:val="left"/>
            </w:pPr>
          </w:p>
        </w:tc>
      </w:tr>
      <w:tr w14:paraId="5DA02E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40AE2E">
            <w:pPr>
              <w:keepNext w:val="0"/>
              <w:keepLines/>
              <w:spacing w:before="0" w:after="0" w:line="240" w:lineRule="auto"/>
              <w:jc w:val="center"/>
            </w:pPr>
            <w:r>
              <w:rPr>
                <w:rFonts w:ascii="宋体" w:hAnsi="宋体" w:eastAsia="宋体"/>
                <w:b w:val="0"/>
                <w:sz w:val="18"/>
              </w:rPr>
              <w:t>98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EE01C35">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APP我的-关于西星-公司介绍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97CA22">
            <w:pPr>
              <w:keepNext w:val="0"/>
              <w:keepLines/>
              <w:spacing w:before="0" w:after="0" w:line="240" w:lineRule="auto"/>
              <w:jc w:val="left"/>
              <w:rPr>
                <w:rFonts w:hint="eastAsia"/>
                <w:b w:val="0"/>
                <w:sz w:val="18"/>
                <w:lang w:val="en-US" w:eastAsia="zh-CN"/>
              </w:rPr>
            </w:pPr>
            <w:r>
              <w:rPr>
                <w:rFonts w:hint="eastAsia"/>
                <w:b w:val="0"/>
                <w:sz w:val="18"/>
                <w:lang w:val="en-US" w:eastAsia="zh-CN"/>
              </w:rPr>
              <w:t>公司介绍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0F8076">
            <w:pPr>
              <w:keepNext w:val="0"/>
              <w:keepLines/>
              <w:spacing w:before="0" w:after="0" w:line="240" w:lineRule="auto"/>
              <w:jc w:val="left"/>
              <w:rPr>
                <w:rFonts w:hint="eastAsia"/>
                <w:b w:val="0"/>
                <w:sz w:val="18"/>
                <w:lang w:val="en-US" w:eastAsia="zh-CN"/>
              </w:rPr>
            </w:pPr>
            <w:r>
              <w:rPr>
                <w:rFonts w:hint="eastAsia"/>
                <w:b w:val="0"/>
                <w:sz w:val="18"/>
                <w:lang w:val="en-US" w:eastAsia="zh-CN"/>
              </w:rPr>
              <w:t>点击跳转公司介绍页面，内容与wap端一致</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73619E7">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561B6F">
            <w:pPr>
              <w:keepNext w:val="0"/>
              <w:keepLines/>
              <w:spacing w:before="0" w:after="0" w:line="240" w:lineRule="auto"/>
              <w:jc w:val="left"/>
            </w:pPr>
          </w:p>
        </w:tc>
      </w:tr>
      <w:tr w14:paraId="125F10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D68C30C">
            <w:pPr>
              <w:keepNext w:val="0"/>
              <w:keepLines/>
              <w:spacing w:before="0" w:after="0" w:line="240" w:lineRule="auto"/>
              <w:jc w:val="center"/>
            </w:pPr>
            <w:r>
              <w:rPr>
                <w:rFonts w:ascii="宋体" w:hAnsi="宋体" w:eastAsia="宋体"/>
                <w:b w:val="0"/>
                <w:sz w:val="18"/>
              </w:rPr>
              <w:t>99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47AADE">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APP我的-关于西星-联系我们</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62DF4F">
            <w:pPr>
              <w:keepNext w:val="0"/>
              <w:keepLines/>
              <w:spacing w:before="0" w:after="0" w:line="240" w:lineRule="auto"/>
              <w:jc w:val="left"/>
              <w:rPr>
                <w:rFonts w:hint="eastAsia"/>
                <w:b w:val="0"/>
                <w:sz w:val="18"/>
                <w:lang w:val="en-US" w:eastAsia="zh-CN"/>
              </w:rPr>
            </w:pPr>
            <w:r>
              <w:rPr>
                <w:rFonts w:hint="eastAsia"/>
                <w:b w:val="0"/>
                <w:sz w:val="18"/>
                <w:lang w:val="en-US" w:eastAsia="zh-CN"/>
              </w:rPr>
              <w:t>默认信息展示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A26B05F">
            <w:pPr>
              <w:keepNext w:val="0"/>
              <w:keepLines/>
              <w:spacing w:before="0" w:after="0" w:line="240" w:lineRule="auto"/>
              <w:jc w:val="left"/>
              <w:rPr>
                <w:rFonts w:hint="eastAsia"/>
                <w:b w:val="0"/>
                <w:sz w:val="18"/>
                <w:lang w:val="en-US" w:eastAsia="zh-CN"/>
              </w:rPr>
            </w:pPr>
            <w:r>
              <w:rPr>
                <w:rFonts w:hint="eastAsia"/>
                <w:b w:val="0"/>
                <w:sz w:val="18"/>
                <w:lang w:val="en-US" w:eastAsia="zh-CN"/>
              </w:rPr>
              <w:t>展示加拿大集团总部信息（地址、电话、邮箱）及中国成都分公司信息（地址、电话、邮箱）</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53BD7A">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A1045A">
            <w:pPr>
              <w:keepNext w:val="0"/>
              <w:keepLines/>
              <w:spacing w:before="0" w:after="0" w:line="240" w:lineRule="auto"/>
              <w:jc w:val="left"/>
            </w:pPr>
          </w:p>
        </w:tc>
      </w:tr>
      <w:tr w14:paraId="46BD2A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A0321B">
            <w:pPr>
              <w:keepNext w:val="0"/>
              <w:keepLines/>
              <w:spacing w:before="0" w:after="0" w:line="240" w:lineRule="auto"/>
              <w:jc w:val="center"/>
            </w:pPr>
            <w:r>
              <w:rPr>
                <w:rFonts w:ascii="宋体" w:hAnsi="宋体" w:eastAsia="宋体"/>
                <w:b w:val="0"/>
                <w:sz w:val="18"/>
              </w:rPr>
              <w:t>100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DC9A96">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APP我的-关于西星-联系我们</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2AA2FC">
            <w:pPr>
              <w:keepNext w:val="0"/>
              <w:keepLines/>
              <w:spacing w:before="0" w:after="0" w:line="240" w:lineRule="auto"/>
              <w:jc w:val="left"/>
              <w:rPr>
                <w:rFonts w:hint="eastAsia"/>
                <w:b w:val="0"/>
                <w:sz w:val="18"/>
                <w:lang w:val="en-US" w:eastAsia="zh-CN"/>
              </w:rPr>
            </w:pPr>
            <w:r>
              <w:rPr>
                <w:rFonts w:hint="eastAsia"/>
                <w:b w:val="0"/>
                <w:sz w:val="18"/>
                <w:lang w:val="en-US" w:eastAsia="zh-CN"/>
              </w:rPr>
              <w:t>姓名</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6D73D20">
            <w:pPr>
              <w:keepNext w:val="0"/>
              <w:keepLines/>
              <w:spacing w:before="0" w:after="0" w:line="240" w:lineRule="auto"/>
              <w:jc w:val="left"/>
              <w:rPr>
                <w:rFonts w:hint="eastAsia"/>
                <w:b w:val="0"/>
                <w:sz w:val="18"/>
                <w:lang w:val="en-US" w:eastAsia="zh-CN"/>
              </w:rPr>
            </w:pPr>
            <w:r>
              <w:rPr>
                <w:rFonts w:hint="eastAsia"/>
                <w:b w:val="0"/>
                <w:sz w:val="18"/>
                <w:lang w:val="en-US" w:eastAsia="zh-CN"/>
              </w:rPr>
              <w:t>必填，文本框，字数限制≤50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FC09CD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0A6075">
            <w:pPr>
              <w:keepNext w:val="0"/>
              <w:keepLines/>
              <w:spacing w:before="0" w:after="0" w:line="240" w:lineRule="auto"/>
              <w:jc w:val="left"/>
            </w:pPr>
          </w:p>
        </w:tc>
      </w:tr>
      <w:tr w14:paraId="00851E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9E3A0EF">
            <w:pPr>
              <w:keepNext w:val="0"/>
              <w:keepLines/>
              <w:spacing w:before="0" w:after="0" w:line="240" w:lineRule="auto"/>
              <w:jc w:val="center"/>
            </w:pPr>
            <w:r>
              <w:rPr>
                <w:rFonts w:ascii="宋体" w:hAnsi="宋体" w:eastAsia="宋体"/>
                <w:b w:val="0"/>
                <w:sz w:val="18"/>
              </w:rPr>
              <w:t>101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605C77A">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APP我的-关于西星-联系我们</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7601EA">
            <w:pPr>
              <w:keepNext w:val="0"/>
              <w:keepLines/>
              <w:spacing w:before="0" w:after="0" w:line="240" w:lineRule="auto"/>
              <w:jc w:val="left"/>
              <w:rPr>
                <w:rFonts w:hint="eastAsia"/>
                <w:b w:val="0"/>
                <w:sz w:val="18"/>
                <w:lang w:val="en-US" w:eastAsia="zh-CN"/>
              </w:rPr>
            </w:pPr>
            <w:r>
              <w:rPr>
                <w:rFonts w:hint="eastAsia"/>
                <w:b w:val="0"/>
                <w:sz w:val="18"/>
                <w:lang w:val="en-US" w:eastAsia="zh-CN"/>
              </w:rPr>
              <w:t>邮箱</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01222F">
            <w:pPr>
              <w:keepNext w:val="0"/>
              <w:keepLines/>
              <w:spacing w:before="0" w:after="0" w:line="240" w:lineRule="auto"/>
              <w:jc w:val="left"/>
              <w:rPr>
                <w:rFonts w:hint="eastAsia"/>
                <w:b w:val="0"/>
                <w:sz w:val="18"/>
                <w:lang w:val="en-US" w:eastAsia="zh-CN"/>
              </w:rPr>
            </w:pPr>
            <w:r>
              <w:rPr>
                <w:rFonts w:hint="eastAsia"/>
                <w:b w:val="0"/>
                <w:sz w:val="18"/>
                <w:lang w:val="en-US" w:eastAsia="zh-CN"/>
              </w:rPr>
              <w:t>必填，文本框，需校验含@且只有一个，@前后都有内容（正则校验合法性）</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B4BD28D">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2C4DA7">
            <w:pPr>
              <w:keepNext w:val="0"/>
              <w:keepLines/>
              <w:spacing w:before="0" w:after="0" w:line="240" w:lineRule="auto"/>
              <w:jc w:val="left"/>
            </w:pPr>
          </w:p>
        </w:tc>
      </w:tr>
      <w:tr w14:paraId="73FA91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DE3137">
            <w:pPr>
              <w:keepNext w:val="0"/>
              <w:keepLines/>
              <w:spacing w:before="0" w:after="0" w:line="240" w:lineRule="auto"/>
              <w:jc w:val="center"/>
            </w:pPr>
            <w:r>
              <w:rPr>
                <w:rFonts w:ascii="宋体" w:hAnsi="宋体" w:eastAsia="宋体"/>
                <w:b w:val="0"/>
                <w:sz w:val="18"/>
              </w:rPr>
              <w:t>102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727D011">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APP我的-关于西星-联系我们</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1C73D1E">
            <w:pPr>
              <w:keepNext w:val="0"/>
              <w:keepLines/>
              <w:spacing w:before="0" w:after="0" w:line="240" w:lineRule="auto"/>
              <w:jc w:val="left"/>
              <w:rPr>
                <w:rFonts w:hint="eastAsia"/>
                <w:b w:val="0"/>
                <w:sz w:val="18"/>
                <w:lang w:val="en-US" w:eastAsia="zh-CN"/>
              </w:rPr>
            </w:pPr>
            <w:r>
              <w:rPr>
                <w:rFonts w:hint="eastAsia"/>
                <w:b w:val="0"/>
                <w:sz w:val="18"/>
                <w:lang w:val="en-US" w:eastAsia="zh-CN"/>
              </w:rPr>
              <w:t>手机号</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5CA7D3C">
            <w:pPr>
              <w:keepNext w:val="0"/>
              <w:keepLines/>
              <w:spacing w:before="0" w:after="0" w:line="240" w:lineRule="auto"/>
              <w:jc w:val="left"/>
              <w:rPr>
                <w:rFonts w:hint="eastAsia"/>
                <w:b w:val="0"/>
                <w:sz w:val="18"/>
                <w:lang w:val="en-US" w:eastAsia="zh-CN"/>
              </w:rPr>
            </w:pPr>
            <w:r>
              <w:rPr>
                <w:rFonts w:hint="eastAsia"/>
                <w:b w:val="0"/>
                <w:sz w:val="18"/>
                <w:lang w:val="en-US" w:eastAsia="zh-CN"/>
              </w:rPr>
              <w:t>区号：展示区域名称及区号，必填，单选，默认“加拿大+1”，可下拉选择其他区号；手机号：非必填，文本框，字数限制≤20，仅可填写数字</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C327F98">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45D670">
            <w:pPr>
              <w:keepNext w:val="0"/>
              <w:keepLines/>
              <w:spacing w:before="0" w:after="0" w:line="240" w:lineRule="auto"/>
              <w:jc w:val="left"/>
            </w:pPr>
          </w:p>
        </w:tc>
      </w:tr>
      <w:tr w14:paraId="6699AFC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343BE98">
            <w:pPr>
              <w:keepNext w:val="0"/>
              <w:keepLines/>
              <w:spacing w:before="0" w:after="0" w:line="240" w:lineRule="auto"/>
              <w:jc w:val="center"/>
            </w:pPr>
            <w:r>
              <w:rPr>
                <w:rFonts w:ascii="宋体" w:hAnsi="宋体" w:eastAsia="宋体"/>
                <w:b w:val="0"/>
                <w:sz w:val="18"/>
              </w:rPr>
              <w:t>103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726DE2">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APP我的-关于西星-联系我们</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F5283A">
            <w:pPr>
              <w:keepNext w:val="0"/>
              <w:keepLines/>
              <w:spacing w:before="0" w:after="0" w:line="240" w:lineRule="auto"/>
              <w:jc w:val="left"/>
              <w:rPr>
                <w:rFonts w:hint="eastAsia"/>
                <w:b w:val="0"/>
                <w:sz w:val="18"/>
                <w:lang w:val="en-US" w:eastAsia="zh-CN"/>
              </w:rPr>
            </w:pPr>
            <w:r>
              <w:rPr>
                <w:rFonts w:hint="eastAsia"/>
                <w:b w:val="0"/>
                <w:sz w:val="18"/>
                <w:lang w:val="en-US" w:eastAsia="zh-CN"/>
              </w:rPr>
              <w:t>问题描述与提交</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F02902C">
            <w:pPr>
              <w:keepNext w:val="0"/>
              <w:keepLines/>
              <w:spacing w:before="0" w:after="0" w:line="240" w:lineRule="auto"/>
              <w:jc w:val="left"/>
              <w:rPr>
                <w:rFonts w:hint="eastAsia"/>
                <w:b w:val="0"/>
                <w:sz w:val="18"/>
                <w:lang w:val="en-US" w:eastAsia="zh-CN"/>
              </w:rPr>
            </w:pPr>
            <w:r>
              <w:rPr>
                <w:rFonts w:hint="eastAsia"/>
                <w:b w:val="0"/>
                <w:sz w:val="18"/>
                <w:lang w:val="en-US" w:eastAsia="zh-CN"/>
              </w:rPr>
              <w:t>“请描述您遇到的问题或需求”必填，文本框，字数限制≤2000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5D8FE20">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367B91">
            <w:pPr>
              <w:keepNext w:val="0"/>
              <w:keepLines/>
              <w:spacing w:before="0" w:after="0" w:line="240" w:lineRule="auto"/>
              <w:jc w:val="left"/>
            </w:pPr>
          </w:p>
        </w:tc>
      </w:tr>
      <w:tr w14:paraId="5466A8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F6D870">
            <w:pPr>
              <w:keepNext w:val="0"/>
              <w:keepLines/>
              <w:spacing w:before="0" w:after="0" w:line="240" w:lineRule="auto"/>
              <w:jc w:val="center"/>
            </w:pPr>
            <w:r>
              <w:rPr>
                <w:rFonts w:ascii="宋体" w:hAnsi="宋体" w:eastAsia="宋体"/>
                <w:b w:val="0"/>
                <w:sz w:val="18"/>
              </w:rPr>
              <w:t>104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DEEADA8">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APP我的-关于西星-条款页面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DBE63B">
            <w:pPr>
              <w:keepNext w:val="0"/>
              <w:keepLines/>
              <w:spacing w:before="0" w:after="0" w:line="240" w:lineRule="auto"/>
              <w:jc w:val="left"/>
              <w:rPr>
                <w:rFonts w:hint="eastAsia"/>
                <w:b w:val="0"/>
                <w:sz w:val="18"/>
                <w:lang w:val="en-US" w:eastAsia="zh-CN"/>
              </w:rPr>
            </w:pPr>
            <w:r>
              <w:rPr>
                <w:rFonts w:hint="eastAsia"/>
                <w:b w:val="0"/>
                <w:sz w:val="18"/>
                <w:lang w:val="en-US" w:eastAsia="zh-CN"/>
              </w:rPr>
              <w:t>更改取消政策</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FF2529B">
            <w:pPr>
              <w:keepNext w:val="0"/>
              <w:keepLines/>
              <w:spacing w:before="0" w:after="0" w:line="240" w:lineRule="auto"/>
              <w:jc w:val="left"/>
              <w:rPr>
                <w:rFonts w:hint="eastAsia"/>
                <w:b w:val="0"/>
                <w:sz w:val="18"/>
                <w:lang w:val="en-US" w:eastAsia="zh-CN"/>
              </w:rPr>
            </w:pPr>
            <w:r>
              <w:rPr>
                <w:rFonts w:hint="eastAsia"/>
                <w:b w:val="0"/>
                <w:sz w:val="18"/>
                <w:lang w:val="en-US" w:eastAsia="zh-CN"/>
              </w:rPr>
              <w:t>点击跳转《更改取消政策》页面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74FBDF">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CB0A681">
            <w:pPr>
              <w:keepNext w:val="0"/>
              <w:keepLines/>
              <w:spacing w:before="0" w:after="0" w:line="240" w:lineRule="auto"/>
              <w:jc w:val="left"/>
            </w:pPr>
          </w:p>
        </w:tc>
      </w:tr>
      <w:tr w14:paraId="43F75E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3E9440">
            <w:pPr>
              <w:keepNext w:val="0"/>
              <w:keepLines/>
              <w:spacing w:before="0" w:after="0" w:line="240" w:lineRule="auto"/>
              <w:jc w:val="center"/>
            </w:pPr>
            <w:r>
              <w:rPr>
                <w:rFonts w:ascii="宋体" w:hAnsi="宋体" w:eastAsia="宋体"/>
                <w:b w:val="0"/>
                <w:sz w:val="18"/>
              </w:rPr>
              <w:t>105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E6C814E">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APP我的-关于西星-条款页面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7BC3F09">
            <w:pPr>
              <w:keepNext w:val="0"/>
              <w:keepLines/>
              <w:spacing w:before="0" w:after="0" w:line="240" w:lineRule="auto"/>
              <w:jc w:val="left"/>
              <w:rPr>
                <w:rFonts w:hint="eastAsia"/>
                <w:b w:val="0"/>
                <w:sz w:val="18"/>
                <w:lang w:val="en-US" w:eastAsia="zh-CN"/>
              </w:rPr>
            </w:pPr>
            <w:r>
              <w:rPr>
                <w:rFonts w:hint="eastAsia"/>
                <w:b w:val="0"/>
                <w:sz w:val="18"/>
                <w:lang w:val="en-US" w:eastAsia="zh-CN"/>
              </w:rPr>
              <w:t>客户协议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25915D">
            <w:pPr>
              <w:keepNext w:val="0"/>
              <w:keepLines/>
              <w:spacing w:before="0" w:after="0" w:line="240" w:lineRule="auto"/>
              <w:jc w:val="left"/>
              <w:rPr>
                <w:rFonts w:hint="eastAsia"/>
                <w:b w:val="0"/>
                <w:sz w:val="18"/>
                <w:lang w:val="en-US" w:eastAsia="zh-CN"/>
              </w:rPr>
            </w:pPr>
            <w:r>
              <w:rPr>
                <w:rFonts w:hint="eastAsia"/>
                <w:b w:val="0"/>
                <w:sz w:val="18"/>
                <w:lang w:val="en-US" w:eastAsia="zh-CN"/>
              </w:rPr>
              <w:t>点击跳转《西星客户协议》页面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A0042B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2BC34E0">
            <w:pPr>
              <w:keepNext w:val="0"/>
              <w:keepLines/>
              <w:spacing w:before="0" w:after="0" w:line="240" w:lineRule="auto"/>
              <w:jc w:val="left"/>
            </w:pPr>
          </w:p>
        </w:tc>
      </w:tr>
      <w:tr w14:paraId="028062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A563824">
            <w:pPr>
              <w:keepNext w:val="0"/>
              <w:keepLines/>
              <w:spacing w:before="0" w:after="0" w:line="240" w:lineRule="auto"/>
              <w:jc w:val="center"/>
            </w:pPr>
            <w:r>
              <w:rPr>
                <w:rFonts w:ascii="宋体" w:hAnsi="宋体" w:eastAsia="宋体"/>
                <w:b w:val="0"/>
                <w:sz w:val="18"/>
              </w:rPr>
              <w:t>106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608C9E2">
            <w:pPr>
              <w:keepNext w:val="0"/>
              <w:keepLines/>
              <w:spacing w:before="0" w:after="0" w:line="240" w:lineRule="auto"/>
              <w:jc w:val="left"/>
              <w:rPr>
                <w:rFonts w:hint="eastAsia"/>
                <w:b w:val="0"/>
                <w:sz w:val="18"/>
                <w:lang w:val="en-US" w:eastAsia="zh-CN"/>
              </w:rPr>
            </w:pPr>
            <w:r>
              <w:rPr>
                <w:rFonts w:hint="eastAsia"/>
                <w:b w:val="0"/>
                <w:sz w:val="18"/>
                <w:lang w:val="en-US" w:eastAsia="zh-CN"/>
              </w:rPr>
              <w:t>APP我的-关于西星-条款页面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DDA1C0">
            <w:pPr>
              <w:keepNext w:val="0"/>
              <w:keepLines/>
              <w:spacing w:before="0" w:after="0" w:line="240" w:lineRule="auto"/>
              <w:jc w:val="left"/>
              <w:rPr>
                <w:rFonts w:hint="eastAsia"/>
                <w:b w:val="0"/>
                <w:sz w:val="18"/>
                <w:lang w:val="en-US" w:eastAsia="zh-CN"/>
              </w:rPr>
            </w:pPr>
            <w:r>
              <w:rPr>
                <w:rFonts w:hint="eastAsia"/>
                <w:b w:val="0"/>
                <w:sz w:val="18"/>
                <w:lang w:val="en-US" w:eastAsia="zh-CN"/>
              </w:rPr>
              <w:t>使用和隐私条款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F6473CE">
            <w:pPr>
              <w:keepNext w:val="0"/>
              <w:keepLines/>
              <w:spacing w:before="0" w:after="0" w:line="240" w:lineRule="auto"/>
              <w:jc w:val="left"/>
              <w:rPr>
                <w:rFonts w:hint="eastAsia"/>
                <w:b w:val="0"/>
                <w:sz w:val="18"/>
                <w:lang w:val="en-US" w:eastAsia="zh-CN"/>
              </w:rPr>
            </w:pPr>
            <w:r>
              <w:rPr>
                <w:rFonts w:hint="eastAsia"/>
                <w:b w:val="0"/>
                <w:sz w:val="18"/>
                <w:lang w:val="en-US" w:eastAsia="zh-CN"/>
              </w:rPr>
              <w:t>点击跳转《隐私政策》页面，内容同官网</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B57552">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C17D0EE">
            <w:pPr>
              <w:keepNext w:val="0"/>
              <w:keepLines/>
              <w:spacing w:before="0" w:after="0" w:line="240" w:lineRule="auto"/>
              <w:jc w:val="left"/>
            </w:pPr>
          </w:p>
        </w:tc>
      </w:tr>
      <w:tr w14:paraId="3DAFC3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49A5E2">
            <w:pPr>
              <w:keepNext w:val="0"/>
              <w:keepLines/>
              <w:spacing w:before="0" w:after="0" w:line="240" w:lineRule="auto"/>
              <w:jc w:val="center"/>
            </w:pPr>
            <w:r>
              <w:rPr>
                <w:rFonts w:ascii="宋体" w:hAnsi="宋体" w:eastAsia="宋体"/>
                <w:b w:val="0"/>
                <w:sz w:val="18"/>
              </w:rPr>
              <w:t>107</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8EF6D0E">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APP我的-收藏页面-通用规则</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B375AB3">
            <w:pPr>
              <w:keepNext w:val="0"/>
              <w:keepLines/>
              <w:spacing w:before="0" w:after="0" w:line="240" w:lineRule="auto"/>
              <w:jc w:val="left"/>
              <w:rPr>
                <w:rFonts w:hint="eastAsia"/>
                <w:b w:val="0"/>
                <w:sz w:val="18"/>
                <w:lang w:val="en-US" w:eastAsia="zh-CN"/>
              </w:rPr>
            </w:pPr>
            <w:r>
              <w:rPr>
                <w:rFonts w:hint="eastAsia"/>
                <w:b w:val="0"/>
                <w:sz w:val="18"/>
                <w:lang w:val="en-US" w:eastAsia="zh-CN"/>
              </w:rPr>
              <w:t>排序</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3CAEE1C">
            <w:pPr>
              <w:keepNext w:val="0"/>
              <w:keepLines/>
              <w:spacing w:before="0" w:after="0" w:line="240" w:lineRule="auto"/>
              <w:jc w:val="left"/>
              <w:rPr>
                <w:rFonts w:hint="eastAsia"/>
                <w:b w:val="0"/>
                <w:sz w:val="18"/>
                <w:lang w:val="en-US" w:eastAsia="zh-CN"/>
              </w:rPr>
            </w:pPr>
            <w:r>
              <w:rPr>
                <w:rFonts w:hint="eastAsia"/>
                <w:b w:val="0"/>
                <w:sz w:val="18"/>
                <w:lang w:val="en-US" w:eastAsia="zh-CN"/>
              </w:rPr>
              <w:t>根据收藏时间排序，最新时间降序展示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38720A7">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6C702A">
            <w:pPr>
              <w:keepNext w:val="0"/>
              <w:keepLines/>
              <w:spacing w:before="0" w:after="0" w:line="240" w:lineRule="auto"/>
              <w:jc w:val="left"/>
            </w:pPr>
          </w:p>
        </w:tc>
      </w:tr>
      <w:tr w14:paraId="49D53D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43282A">
            <w:pPr>
              <w:keepNext w:val="0"/>
              <w:keepLines/>
              <w:spacing w:before="0" w:after="0" w:line="240" w:lineRule="auto"/>
              <w:jc w:val="center"/>
            </w:pPr>
            <w:r>
              <w:rPr>
                <w:rFonts w:ascii="宋体" w:hAnsi="宋体" w:eastAsia="宋体"/>
                <w:b w:val="0"/>
                <w:sz w:val="18"/>
              </w:rPr>
              <w:t>108</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95F2E12">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APP我的-收藏页面-列表展示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BE4DAD8">
            <w:pPr>
              <w:keepNext w:val="0"/>
              <w:keepLines/>
              <w:spacing w:before="0" w:after="0" w:line="240" w:lineRule="auto"/>
              <w:jc w:val="left"/>
              <w:rPr>
                <w:rFonts w:hint="eastAsia"/>
                <w:b w:val="0"/>
                <w:sz w:val="18"/>
                <w:lang w:val="en-US" w:eastAsia="zh-CN"/>
              </w:rPr>
            </w:pPr>
            <w:r>
              <w:rPr>
                <w:rFonts w:hint="eastAsia"/>
                <w:b w:val="0"/>
                <w:sz w:val="18"/>
                <w:lang w:val="en-US" w:eastAsia="zh-CN"/>
              </w:rPr>
              <w:t>产品收藏列表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45E45C">
            <w:pPr>
              <w:keepNext w:val="0"/>
              <w:keepLines/>
              <w:spacing w:before="0" w:after="0" w:line="240" w:lineRule="auto"/>
              <w:jc w:val="left"/>
              <w:rPr>
                <w:rFonts w:hint="eastAsia"/>
                <w:b w:val="0"/>
                <w:sz w:val="18"/>
                <w:lang w:val="en-US" w:eastAsia="zh-CN"/>
              </w:rPr>
            </w:pPr>
            <w:r>
              <w:rPr>
                <w:rFonts w:hint="eastAsia"/>
                <w:b w:val="0"/>
                <w:sz w:val="18"/>
                <w:lang w:val="en-US" w:eastAsia="zh-CN"/>
              </w:rPr>
              <w:t>直屏展示，一次展示五条，底部加载更多产品收藏列表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4D718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AF52664">
            <w:pPr>
              <w:keepNext w:val="0"/>
              <w:keepLines/>
              <w:spacing w:before="0" w:after="0" w:line="240" w:lineRule="auto"/>
              <w:jc w:val="left"/>
            </w:pPr>
          </w:p>
        </w:tc>
      </w:tr>
      <w:tr w14:paraId="3B3368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9B90CAF">
            <w:pPr>
              <w:keepNext w:val="0"/>
              <w:keepLines/>
              <w:spacing w:before="0" w:after="0" w:line="240" w:lineRule="auto"/>
              <w:jc w:val="center"/>
            </w:pPr>
            <w:r>
              <w:rPr>
                <w:rFonts w:ascii="宋体" w:hAnsi="宋体" w:eastAsia="宋体"/>
                <w:b w:val="0"/>
                <w:sz w:val="18"/>
              </w:rPr>
              <w:t>109</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951DC5">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APP我的-收藏页面-产品卡片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64858E">
            <w:pPr>
              <w:keepNext w:val="0"/>
              <w:keepLines/>
              <w:spacing w:before="0" w:after="0" w:line="240" w:lineRule="auto"/>
              <w:jc w:val="left"/>
              <w:rPr>
                <w:rFonts w:hint="eastAsia"/>
                <w:b w:val="0"/>
                <w:sz w:val="18"/>
                <w:lang w:val="en-US" w:eastAsia="zh-CN"/>
              </w:rPr>
            </w:pPr>
            <w:r>
              <w:rPr>
                <w:rFonts w:hint="eastAsia"/>
                <w:b w:val="0"/>
                <w:sz w:val="18"/>
                <w:lang w:val="en-US" w:eastAsia="zh-CN"/>
              </w:rPr>
              <w:t>产品头图</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0F0822">
            <w:pPr>
              <w:keepNext w:val="0"/>
              <w:keepLines/>
              <w:spacing w:before="0" w:after="0" w:line="240" w:lineRule="auto"/>
              <w:jc w:val="left"/>
              <w:rPr>
                <w:rFonts w:hint="eastAsia"/>
                <w:b w:val="0"/>
                <w:sz w:val="18"/>
                <w:lang w:val="en-US" w:eastAsia="zh-CN"/>
              </w:rPr>
            </w:pPr>
            <w:r>
              <w:rPr>
                <w:rFonts w:hint="eastAsia"/>
                <w:b w:val="0"/>
                <w:sz w:val="18"/>
                <w:lang w:val="en-US" w:eastAsia="zh-CN"/>
              </w:rPr>
              <w:t>展示该产品的产品头图；若未配置需展示默认图片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2409F8">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21227BA">
            <w:pPr>
              <w:keepNext w:val="0"/>
              <w:keepLines/>
              <w:spacing w:before="0" w:after="0" w:line="240" w:lineRule="auto"/>
              <w:jc w:val="left"/>
            </w:pPr>
          </w:p>
        </w:tc>
      </w:tr>
      <w:tr w14:paraId="16036A0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27B8A3">
            <w:pPr>
              <w:keepNext w:val="0"/>
              <w:keepLines/>
              <w:spacing w:before="0" w:after="0" w:line="240" w:lineRule="auto"/>
              <w:jc w:val="center"/>
            </w:pPr>
            <w:r>
              <w:rPr>
                <w:rFonts w:ascii="宋体" w:hAnsi="宋体" w:eastAsia="宋体"/>
                <w:b w:val="0"/>
                <w:sz w:val="18"/>
              </w:rPr>
              <w:t>111</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6FFD2C6">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APP我的-收藏页面-产品卡片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5406480">
            <w:pPr>
              <w:keepNext w:val="0"/>
              <w:keepLines/>
              <w:spacing w:before="0" w:after="0" w:line="240" w:lineRule="auto"/>
              <w:jc w:val="left"/>
              <w:rPr>
                <w:rFonts w:hint="eastAsia"/>
                <w:b w:val="0"/>
                <w:sz w:val="18"/>
                <w:lang w:val="en-US" w:eastAsia="zh-CN"/>
              </w:rPr>
            </w:pPr>
            <w:r>
              <w:rPr>
                <w:rFonts w:hint="eastAsia"/>
                <w:b w:val="0"/>
                <w:sz w:val="18"/>
                <w:lang w:val="en-US" w:eastAsia="zh-CN"/>
              </w:rPr>
              <w:t>收藏按钮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293CF7A">
            <w:pPr>
              <w:keepNext w:val="0"/>
              <w:keepLines/>
              <w:spacing w:before="0" w:after="0" w:line="240" w:lineRule="auto"/>
              <w:jc w:val="left"/>
              <w:rPr>
                <w:rFonts w:hint="eastAsia"/>
                <w:b w:val="0"/>
                <w:sz w:val="18"/>
                <w:lang w:val="en-US" w:eastAsia="zh-CN"/>
              </w:rPr>
            </w:pPr>
            <w:r>
              <w:rPr>
                <w:rFonts w:hint="eastAsia"/>
                <w:b w:val="0"/>
                <w:sz w:val="18"/>
                <w:lang w:val="en-US" w:eastAsia="zh-CN"/>
              </w:rPr>
              <w:t>默认点亮状态，再次点击标识可取消收藏，自动刷新列表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CA50550">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4E3916B">
            <w:pPr>
              <w:keepNext w:val="0"/>
              <w:keepLines/>
              <w:spacing w:before="0" w:after="0" w:line="240" w:lineRule="auto"/>
              <w:jc w:val="left"/>
            </w:pPr>
          </w:p>
        </w:tc>
      </w:tr>
      <w:tr w14:paraId="5652BC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336ABDE">
            <w:pPr>
              <w:keepNext w:val="0"/>
              <w:keepLines/>
              <w:spacing w:before="0" w:after="0" w:line="240" w:lineRule="auto"/>
              <w:jc w:val="center"/>
            </w:pPr>
            <w:r>
              <w:rPr>
                <w:rFonts w:ascii="宋体" w:hAnsi="宋体" w:eastAsia="宋体"/>
                <w:b w:val="0"/>
                <w:sz w:val="18"/>
              </w:rPr>
              <w:t>112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CBCEFA">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APP我的-收藏页面-产品卡片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7DED2E5">
            <w:pPr>
              <w:keepNext w:val="0"/>
              <w:keepLines/>
              <w:spacing w:before="0" w:after="0" w:line="240" w:lineRule="auto"/>
              <w:jc w:val="left"/>
              <w:rPr>
                <w:rFonts w:hint="eastAsia"/>
                <w:b w:val="0"/>
                <w:sz w:val="18"/>
                <w:lang w:val="en-US" w:eastAsia="zh-CN"/>
              </w:rPr>
            </w:pPr>
            <w:r>
              <w:rPr>
                <w:rFonts w:hint="eastAsia"/>
                <w:b w:val="0"/>
                <w:sz w:val="18"/>
                <w:lang w:val="en-US" w:eastAsia="zh-CN"/>
              </w:rPr>
              <w:t>返回按钮</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9D2B83B">
            <w:pPr>
              <w:keepNext w:val="0"/>
              <w:keepLines/>
              <w:spacing w:before="0" w:after="0" w:line="240" w:lineRule="auto"/>
              <w:jc w:val="left"/>
              <w:rPr>
                <w:rFonts w:hint="eastAsia"/>
                <w:b w:val="0"/>
                <w:sz w:val="18"/>
                <w:lang w:val="en-US" w:eastAsia="zh-CN"/>
              </w:rPr>
            </w:pPr>
            <w:r>
              <w:rPr>
                <w:rFonts w:hint="eastAsia"/>
                <w:b w:val="0"/>
                <w:sz w:val="18"/>
                <w:lang w:val="en-US" w:eastAsia="zh-CN"/>
              </w:rPr>
              <w:t>点击跳转个人中心页面</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4B880D9">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D92EAA2">
            <w:pPr>
              <w:keepNext w:val="0"/>
              <w:keepLines/>
              <w:spacing w:before="0" w:after="0" w:line="240" w:lineRule="auto"/>
              <w:jc w:val="left"/>
            </w:pPr>
          </w:p>
        </w:tc>
      </w:tr>
      <w:tr w14:paraId="7805F3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B0FF15">
            <w:pPr>
              <w:keepNext w:val="0"/>
              <w:keepLines/>
              <w:spacing w:before="0" w:after="0" w:line="240" w:lineRule="auto"/>
              <w:jc w:val="center"/>
            </w:pPr>
            <w:r>
              <w:rPr>
                <w:rFonts w:ascii="宋体" w:hAnsi="宋体" w:eastAsia="宋体"/>
                <w:b w:val="0"/>
                <w:sz w:val="18"/>
              </w:rPr>
              <w:t>113</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8704B1F">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APP我的-收藏页面-产品卡片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D7656F9">
            <w:pPr>
              <w:keepNext w:val="0"/>
              <w:keepLines/>
              <w:spacing w:before="0" w:after="0" w:line="240" w:lineRule="auto"/>
              <w:jc w:val="left"/>
              <w:rPr>
                <w:rFonts w:hint="eastAsia"/>
                <w:b w:val="0"/>
                <w:sz w:val="18"/>
                <w:lang w:val="en-US" w:eastAsia="zh-CN"/>
              </w:rPr>
            </w:pPr>
            <w:r>
              <w:rPr>
                <w:rFonts w:hint="eastAsia"/>
                <w:b w:val="0"/>
                <w:sz w:val="18"/>
                <w:lang w:val="en-US" w:eastAsia="zh-CN"/>
              </w:rPr>
              <w:t>产品名称</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5688E2D">
            <w:pPr>
              <w:keepNext w:val="0"/>
              <w:keepLines/>
              <w:spacing w:before="0" w:after="0" w:line="240" w:lineRule="auto"/>
              <w:jc w:val="left"/>
              <w:rPr>
                <w:rFonts w:hint="eastAsia"/>
                <w:b w:val="0"/>
                <w:sz w:val="18"/>
                <w:lang w:val="en-US" w:eastAsia="zh-CN"/>
              </w:rPr>
            </w:pPr>
            <w:r>
              <w:rPr>
                <w:rFonts w:hint="eastAsia"/>
                <w:b w:val="0"/>
                <w:sz w:val="18"/>
                <w:lang w:val="en-US" w:eastAsia="zh-CN"/>
              </w:rPr>
              <w:t>展示名称信息，字数超长换行展示，最多显示2行，超过显示“…”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A8A08B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DA76403">
            <w:pPr>
              <w:keepNext w:val="0"/>
              <w:keepLines/>
              <w:spacing w:before="0" w:after="0" w:line="240" w:lineRule="auto"/>
              <w:jc w:val="left"/>
            </w:pPr>
          </w:p>
        </w:tc>
      </w:tr>
      <w:tr w14:paraId="2F9C6AC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1A45E1">
            <w:pPr>
              <w:keepNext w:val="0"/>
              <w:keepLines/>
              <w:spacing w:before="0" w:after="0" w:line="240" w:lineRule="auto"/>
              <w:jc w:val="center"/>
            </w:pPr>
            <w:r>
              <w:rPr>
                <w:rFonts w:ascii="宋体" w:hAnsi="宋体" w:eastAsia="宋体"/>
                <w:b w:val="0"/>
                <w:sz w:val="18"/>
              </w:rPr>
              <w:t>114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583C590">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APP我的-收藏页面-产品卡片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C894B2">
            <w:pPr>
              <w:keepNext w:val="0"/>
              <w:keepLines/>
              <w:spacing w:before="0" w:after="0" w:line="240" w:lineRule="auto"/>
              <w:jc w:val="left"/>
              <w:rPr>
                <w:rFonts w:hint="eastAsia"/>
                <w:b w:val="0"/>
                <w:sz w:val="18"/>
                <w:lang w:val="en-US" w:eastAsia="zh-CN"/>
              </w:rPr>
            </w:pPr>
            <w:r>
              <w:rPr>
                <w:rFonts w:hint="eastAsia"/>
                <w:b w:val="0"/>
                <w:sz w:val="18"/>
                <w:lang w:val="en-US" w:eastAsia="zh-CN"/>
              </w:rPr>
              <w:t>出游人数</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22CE8AE">
            <w:pPr>
              <w:keepNext w:val="0"/>
              <w:keepLines/>
              <w:spacing w:before="0" w:after="0" w:line="240" w:lineRule="auto"/>
              <w:jc w:val="left"/>
              <w:rPr>
                <w:rFonts w:hint="eastAsia"/>
                <w:b w:val="0"/>
                <w:sz w:val="18"/>
                <w:lang w:val="en-US" w:eastAsia="zh-CN"/>
              </w:rPr>
            </w:pPr>
            <w:r>
              <w:rPr>
                <w:rFonts w:hint="eastAsia"/>
                <w:b w:val="0"/>
                <w:sz w:val="18"/>
                <w:lang w:val="en-US" w:eastAsia="zh-CN"/>
              </w:rPr>
              <w:t>暂固定展示1000</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C6A2A35">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9AA6F3">
            <w:pPr>
              <w:keepNext w:val="0"/>
              <w:keepLines/>
              <w:spacing w:before="0" w:after="0" w:line="240" w:lineRule="auto"/>
              <w:jc w:val="left"/>
            </w:pPr>
          </w:p>
        </w:tc>
      </w:tr>
      <w:tr w14:paraId="6EFEF8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D1BA4D4">
            <w:pPr>
              <w:keepNext w:val="0"/>
              <w:keepLines/>
              <w:spacing w:before="0" w:after="0" w:line="240" w:lineRule="auto"/>
              <w:jc w:val="center"/>
            </w:pPr>
            <w:r>
              <w:rPr>
                <w:rFonts w:ascii="宋体" w:hAnsi="宋体" w:eastAsia="宋体"/>
                <w:b w:val="0"/>
                <w:sz w:val="18"/>
              </w:rPr>
              <w:t>115</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271EC39">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APP我的-收藏页面-产品卡片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49D9938">
            <w:pPr>
              <w:keepNext w:val="0"/>
              <w:keepLines/>
              <w:spacing w:before="0" w:after="0" w:line="240" w:lineRule="auto"/>
              <w:jc w:val="left"/>
              <w:rPr>
                <w:rFonts w:hint="eastAsia"/>
                <w:b w:val="0"/>
                <w:sz w:val="18"/>
                <w:lang w:val="en-US" w:eastAsia="zh-CN"/>
              </w:rPr>
            </w:pPr>
            <w:r>
              <w:rPr>
                <w:rFonts w:hint="eastAsia"/>
                <w:b w:val="0"/>
                <w:sz w:val="18"/>
                <w:lang w:val="en-US" w:eastAsia="zh-CN"/>
              </w:rPr>
              <w:t>评论人数</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7FB98B9">
            <w:pPr>
              <w:keepNext w:val="0"/>
              <w:keepLines/>
              <w:spacing w:before="0" w:after="0" w:line="240" w:lineRule="auto"/>
              <w:jc w:val="left"/>
              <w:rPr>
                <w:rFonts w:hint="eastAsia"/>
                <w:b w:val="0"/>
                <w:sz w:val="18"/>
                <w:lang w:val="en-US" w:eastAsia="zh-CN"/>
              </w:rPr>
            </w:pPr>
            <w:r>
              <w:rPr>
                <w:rFonts w:hint="eastAsia"/>
                <w:b w:val="0"/>
                <w:sz w:val="18"/>
                <w:lang w:val="en-US" w:eastAsia="zh-CN"/>
              </w:rPr>
              <w:t>展示该产品的评论人数，无评论不展示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C6726A">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2A8D0D25">
            <w:pPr>
              <w:keepNext w:val="0"/>
              <w:keepLines/>
              <w:spacing w:before="0" w:after="0" w:line="240" w:lineRule="auto"/>
              <w:jc w:val="left"/>
            </w:pPr>
          </w:p>
        </w:tc>
      </w:tr>
      <w:tr w14:paraId="6F4DC0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1C33202">
            <w:pPr>
              <w:keepNext w:val="0"/>
              <w:keepLines/>
              <w:spacing w:before="0" w:after="0" w:line="240" w:lineRule="auto"/>
              <w:jc w:val="center"/>
            </w:pPr>
            <w:r>
              <w:rPr>
                <w:rFonts w:ascii="宋体" w:hAnsi="宋体" w:eastAsia="宋体"/>
                <w:b w:val="0"/>
                <w:sz w:val="18"/>
              </w:rPr>
              <w:t>116</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FA4E75E">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APP我的-收藏页面-产品卡片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3D7F45C3">
            <w:pPr>
              <w:keepNext w:val="0"/>
              <w:keepLines/>
              <w:spacing w:before="0" w:after="0" w:line="240" w:lineRule="auto"/>
              <w:jc w:val="left"/>
              <w:rPr>
                <w:rFonts w:hint="eastAsia"/>
                <w:b w:val="0"/>
                <w:sz w:val="18"/>
                <w:lang w:val="en-US" w:eastAsia="zh-CN"/>
              </w:rPr>
            </w:pPr>
            <w:r>
              <w:rPr>
                <w:rFonts w:hint="eastAsia"/>
                <w:b w:val="0"/>
                <w:sz w:val="18"/>
                <w:lang w:val="en-US" w:eastAsia="zh-CN"/>
              </w:rPr>
              <w:t>评分</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2F36DFF">
            <w:pPr>
              <w:keepNext w:val="0"/>
              <w:keepLines/>
              <w:spacing w:before="0" w:after="0" w:line="240" w:lineRule="auto"/>
              <w:jc w:val="left"/>
              <w:rPr>
                <w:rFonts w:hint="eastAsia"/>
                <w:b w:val="0"/>
                <w:sz w:val="18"/>
                <w:lang w:val="en-US" w:eastAsia="zh-CN"/>
              </w:rPr>
            </w:pPr>
            <w:r>
              <w:rPr>
                <w:rFonts w:hint="eastAsia"/>
                <w:b w:val="0"/>
                <w:sz w:val="18"/>
                <w:lang w:val="en-US" w:eastAsia="zh-CN"/>
              </w:rPr>
              <w:t>数据源OP端【营销中心-点评管理】，根据该产品所有评论总体评分平均值展示；无评论不展示</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60CA70FE">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0A36F88">
            <w:pPr>
              <w:keepNext w:val="0"/>
              <w:keepLines/>
              <w:spacing w:before="0" w:after="0" w:line="240" w:lineRule="auto"/>
              <w:jc w:val="left"/>
            </w:pPr>
          </w:p>
        </w:tc>
      </w:tr>
      <w:tr w14:paraId="37D792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480EFB4">
            <w:pPr>
              <w:keepNext w:val="0"/>
              <w:keepLines/>
              <w:spacing w:before="0" w:after="0" w:line="240" w:lineRule="auto"/>
              <w:jc w:val="center"/>
            </w:pPr>
            <w:r>
              <w:rPr>
                <w:rFonts w:ascii="宋体" w:hAnsi="宋体" w:eastAsia="宋体"/>
                <w:b w:val="0"/>
                <w:sz w:val="18"/>
              </w:rPr>
              <w:t>122</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74B02C">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APP我的-收藏页面-查看详情</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96DC8D6">
            <w:pPr>
              <w:keepNext w:val="0"/>
              <w:keepLines/>
              <w:spacing w:before="0" w:after="0" w:line="240" w:lineRule="auto"/>
              <w:jc w:val="left"/>
              <w:rPr>
                <w:rFonts w:hint="eastAsia"/>
                <w:b w:val="0"/>
                <w:sz w:val="18"/>
                <w:lang w:val="en-US" w:eastAsia="zh-CN"/>
              </w:rPr>
            </w:pPr>
            <w:r>
              <w:rPr>
                <w:rFonts w:hint="eastAsia"/>
                <w:b w:val="0"/>
                <w:sz w:val="18"/>
                <w:lang w:val="en-US" w:eastAsia="zh-CN"/>
              </w:rPr>
              <w:t>查看详情</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4E6F968">
            <w:pPr>
              <w:keepNext w:val="0"/>
              <w:keepLines/>
              <w:spacing w:before="0" w:after="0" w:line="240" w:lineRule="auto"/>
              <w:jc w:val="left"/>
              <w:rPr>
                <w:rFonts w:hint="eastAsia"/>
                <w:b w:val="0"/>
                <w:sz w:val="18"/>
                <w:lang w:val="en-US" w:eastAsia="zh-CN"/>
              </w:rPr>
            </w:pPr>
            <w:r>
              <w:rPr>
                <w:rFonts w:hint="eastAsia"/>
                <w:b w:val="0"/>
                <w:sz w:val="18"/>
                <w:lang w:val="en-US" w:eastAsia="zh-CN"/>
              </w:rPr>
              <w:t>点击产品介绍模块，跳转该产品详情页</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DDD4EB0">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51F8124A">
            <w:pPr>
              <w:keepNext w:val="0"/>
              <w:keepLines/>
              <w:spacing w:before="0" w:after="0" w:line="240" w:lineRule="auto"/>
              <w:jc w:val="left"/>
            </w:pPr>
          </w:p>
        </w:tc>
      </w:tr>
      <w:tr w14:paraId="223256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74902E9">
            <w:pPr>
              <w:keepNext w:val="0"/>
              <w:keepLines/>
              <w:spacing w:before="0" w:after="0" w:line="240" w:lineRule="auto"/>
              <w:jc w:val="center"/>
            </w:pPr>
            <w:r>
              <w:rPr>
                <w:rFonts w:ascii="宋体" w:hAnsi="宋体" w:eastAsia="宋体"/>
                <w:b w:val="0"/>
                <w:sz w:val="18"/>
              </w:rPr>
              <w:t>124</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1574673">
            <w:pPr>
              <w:keepNext w:val="0"/>
              <w:keepLines/>
              <w:spacing w:before="0" w:after="0" w:line="240" w:lineRule="auto"/>
              <w:jc w:val="left"/>
              <w:rPr>
                <w:rFonts w:hint="eastAsia"/>
                <w:b w:val="0"/>
                <w:sz w:val="18"/>
                <w:lang w:val="en-US" w:eastAsia="zh-CN"/>
              </w:rPr>
            </w:pPr>
            <w:r>
              <w:rPr>
                <w:rFonts w:hint="eastAsia"/>
                <w:b w:val="0"/>
                <w:sz w:val="18"/>
                <w:lang w:val="en-US" w:eastAsia="zh-CN"/>
              </w:rPr>
              <w:t>APP我的-收藏页面-回到顶部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4BAF6FA1">
            <w:pPr>
              <w:keepNext w:val="0"/>
              <w:keepLines/>
              <w:spacing w:before="0" w:after="0" w:line="240" w:lineRule="auto"/>
              <w:jc w:val="left"/>
              <w:rPr>
                <w:rFonts w:hint="eastAsia"/>
                <w:b w:val="0"/>
                <w:sz w:val="18"/>
                <w:lang w:val="en-US" w:eastAsia="zh-CN"/>
              </w:rPr>
            </w:pPr>
            <w:r>
              <w:rPr>
                <w:rFonts w:hint="eastAsia"/>
                <w:b w:val="0"/>
                <w:sz w:val="18"/>
                <w:lang w:val="en-US" w:eastAsia="zh-CN"/>
              </w:rPr>
              <w:t>回到顶部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18D0CBE2">
            <w:pPr>
              <w:keepNext w:val="0"/>
              <w:keepLines/>
              <w:spacing w:before="0" w:after="0" w:line="240" w:lineRule="auto"/>
              <w:jc w:val="left"/>
              <w:rPr>
                <w:rFonts w:hint="eastAsia"/>
                <w:b w:val="0"/>
                <w:sz w:val="18"/>
                <w:lang w:val="en-US" w:eastAsia="zh-CN"/>
              </w:rPr>
            </w:pPr>
            <w:r>
              <w:rPr>
                <w:rFonts w:hint="eastAsia"/>
                <w:b w:val="0"/>
                <w:sz w:val="18"/>
                <w:lang w:val="en-US" w:eastAsia="zh-CN"/>
              </w:rPr>
              <w:t>当用户在产品列表页向下滚动超过一屏时，页面右下角出现一个悬浮的“返回顶部”按钮；点击后页面平滑滚动回顶部</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755C208C">
            <w:pPr>
              <w:keepNext w:val="0"/>
              <w:keepLines/>
              <w:spacing w:before="0" w:after="0" w:line="240" w:lineRule="auto"/>
              <w:jc w:val="center"/>
            </w:pPr>
            <w:r>
              <w:rPr>
                <w:rFonts w:ascii="宋体" w:hAnsi="宋体" w:eastAsia="宋体"/>
                <w:b w:val="0"/>
                <w:sz w:val="20"/>
              </w:rPr>
              <w:t>□通过</w:t>
            </w:r>
            <w:r>
              <w:rPr>
                <w:rFonts w:ascii="宋体" w:hAnsi="宋体" w:eastAsia="宋体"/>
                <w:b w:val="0"/>
                <w:sz w:val="20"/>
              </w:rPr>
              <w:br w:type="textWrapping"/>
            </w:r>
            <w:r>
              <w:rPr>
                <w:rFonts w:ascii="宋体" w:hAnsi="宋体" w:eastAsia="宋体"/>
                <w:b w:val="0"/>
                <w:sz w:val="20"/>
              </w:rPr>
              <w:t>□不通过</w:t>
            </w:r>
          </w:p>
        </w:tc>
        <w:tc>
          <w:tcPr>
            <w:tcW w:w="1682" w:type="dxa"/>
            <w:tcBorders>
              <w:top w:val="single" w:color="C9D2DA" w:sz="6" w:space="0"/>
              <w:left w:val="single" w:color="C9D2DA" w:sz="6" w:space="0"/>
              <w:bottom w:val="single" w:color="C9D2DA" w:sz="6" w:space="0"/>
              <w:right w:val="single" w:color="C9D2DA" w:sz="6" w:space="0"/>
              <w:insideH w:val="single" w:sz="6" w:space="0"/>
              <w:insideV w:val="single" w:sz="6" w:space="0"/>
            </w:tcBorders>
            <w:tcMar>
              <w:top w:w="90" w:type="dxa"/>
              <w:left w:w="100" w:type="dxa"/>
              <w:bottom w:w="90" w:type="dxa"/>
              <w:right w:w="100" w:type="dxa"/>
            </w:tcMar>
            <w:vAlign w:val="center"/>
          </w:tcPr>
          <w:p w14:paraId="0AA291C0">
            <w:pPr>
              <w:keepNext w:val="0"/>
              <w:keepLines/>
              <w:spacing w:before="0" w:after="0" w:line="240" w:lineRule="auto"/>
              <w:jc w:val="left"/>
            </w:pPr>
          </w:p>
        </w:tc>
      </w:tr>
    </w:tbl>
    <w:p w14:paraId="10C43261"/>
    <w:p w14:paraId="27BB83B5">
      <w:pPr>
        <w:spacing w:after="60"/>
      </w:pPr>
    </w:p>
    <w:p w14:paraId="30C84F38">
      <w:pPr>
        <w:pStyle w:val="3"/>
        <w:spacing w:before="200" w:after="80"/>
      </w:pPr>
      <w:r>
        <w:rPr>
          <w:rFonts w:ascii="Aptos" w:hAnsi="Aptos" w:eastAsia="微软雅黑"/>
          <w:b/>
          <w:color w:val="000000"/>
          <w:sz w:val="28"/>
        </w:rPr>
        <w:t>七、测试执行情况</w:t>
      </w:r>
    </w:p>
    <w:tbl>
      <w:tblPr>
        <w:tblStyle w:val="32"/>
        <w:tblW w:w="0" w:type="auto"/>
        <w:jc w:val="center"/>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5046"/>
        <w:gridCol w:w="5046"/>
      </w:tblGrid>
      <w:tr w14:paraId="2827A1A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PrEx>
        <w:trPr>
          <w:tblHeader/>
          <w:jc w:val="center"/>
        </w:trPr>
        <w:tc>
          <w:tcPr>
            <w:tcW w:w="5046" w:type="dxa"/>
            <w:shd w:val="clear" w:color="auto" w:fill="D9EAF7"/>
            <w:tcMar>
              <w:top w:w="80" w:type="dxa"/>
              <w:left w:w="80" w:type="dxa"/>
              <w:bottom w:w="80" w:type="dxa"/>
              <w:right w:w="80" w:type="dxa"/>
            </w:tcMar>
            <w:vAlign w:val="center"/>
          </w:tcPr>
          <w:p w14:paraId="011FFAF1">
            <w:pPr>
              <w:spacing w:before="0" w:after="0" w:line="276" w:lineRule="auto"/>
              <w:jc w:val="center"/>
            </w:pPr>
            <w:r>
              <w:rPr>
                <w:rFonts w:ascii="Aptos" w:hAnsi="Aptos" w:eastAsia="微软雅黑"/>
                <w:b/>
                <w:color w:val="000000"/>
                <w:sz w:val="19"/>
              </w:rPr>
              <w:t>项目</w:t>
            </w:r>
          </w:p>
        </w:tc>
        <w:tc>
          <w:tcPr>
            <w:tcW w:w="5046" w:type="dxa"/>
            <w:shd w:val="clear" w:color="auto" w:fill="D9EAF7"/>
            <w:tcMar>
              <w:top w:w="80" w:type="dxa"/>
              <w:left w:w="80" w:type="dxa"/>
              <w:bottom w:w="80" w:type="dxa"/>
              <w:right w:w="80" w:type="dxa"/>
            </w:tcMar>
            <w:vAlign w:val="center"/>
          </w:tcPr>
          <w:p w14:paraId="605843CA">
            <w:pPr>
              <w:spacing w:before="0" w:after="0" w:line="276" w:lineRule="auto"/>
              <w:jc w:val="center"/>
            </w:pPr>
            <w:r>
              <w:rPr>
                <w:rFonts w:ascii="Aptos" w:hAnsi="Aptos" w:eastAsia="微软雅黑"/>
                <w:b/>
                <w:color w:val="000000"/>
                <w:sz w:val="19"/>
              </w:rPr>
              <w:t>数量/结论</w:t>
            </w:r>
          </w:p>
        </w:tc>
      </w:tr>
      <w:tr w14:paraId="34BBE9D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5046" w:type="dxa"/>
            <w:shd w:val="clear" w:color="auto" w:fill="F7FBFE"/>
            <w:tcMar>
              <w:top w:w="80" w:type="dxa"/>
              <w:left w:w="80" w:type="dxa"/>
              <w:bottom w:w="80" w:type="dxa"/>
              <w:right w:w="80" w:type="dxa"/>
            </w:tcMar>
            <w:vAlign w:val="center"/>
          </w:tcPr>
          <w:p w14:paraId="28870E1C">
            <w:pPr>
              <w:spacing w:before="0" w:after="0" w:line="276" w:lineRule="auto"/>
              <w:jc w:val="center"/>
            </w:pPr>
            <w:r>
              <w:rPr>
                <w:rFonts w:ascii="Aptos" w:hAnsi="Aptos" w:eastAsia="微软雅黑"/>
                <w:b w:val="0"/>
                <w:color w:val="000000"/>
                <w:sz w:val="19"/>
              </w:rPr>
              <w:t>通过项</w:t>
            </w:r>
          </w:p>
        </w:tc>
        <w:tc>
          <w:tcPr>
            <w:tcW w:w="5046" w:type="dxa"/>
            <w:shd w:val="clear" w:color="auto" w:fill="F7FBFE"/>
            <w:tcMar>
              <w:top w:w="80" w:type="dxa"/>
              <w:left w:w="80" w:type="dxa"/>
              <w:bottom w:w="80" w:type="dxa"/>
              <w:right w:w="80" w:type="dxa"/>
            </w:tcMar>
            <w:vAlign w:val="center"/>
          </w:tcPr>
          <w:p w14:paraId="64994593">
            <w:pPr>
              <w:spacing w:before="0" w:after="0" w:line="276" w:lineRule="auto"/>
              <w:jc w:val="center"/>
            </w:pPr>
          </w:p>
        </w:tc>
      </w:tr>
      <w:tr w14:paraId="598DF88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5046" w:type="dxa"/>
            <w:tcMar>
              <w:top w:w="80" w:type="dxa"/>
              <w:left w:w="80" w:type="dxa"/>
              <w:bottom w:w="80" w:type="dxa"/>
              <w:right w:w="80" w:type="dxa"/>
            </w:tcMar>
            <w:vAlign w:val="center"/>
          </w:tcPr>
          <w:p w14:paraId="1B8F825C">
            <w:pPr>
              <w:spacing w:before="0" w:after="0" w:line="276" w:lineRule="auto"/>
              <w:jc w:val="center"/>
            </w:pPr>
            <w:r>
              <w:rPr>
                <w:rFonts w:ascii="Aptos" w:hAnsi="Aptos" w:eastAsia="微软雅黑"/>
                <w:b w:val="0"/>
                <w:color w:val="000000"/>
                <w:sz w:val="19"/>
              </w:rPr>
              <w:t>不通过项</w:t>
            </w:r>
          </w:p>
        </w:tc>
        <w:tc>
          <w:tcPr>
            <w:tcW w:w="5046" w:type="dxa"/>
            <w:tcMar>
              <w:top w:w="80" w:type="dxa"/>
              <w:left w:w="80" w:type="dxa"/>
              <w:bottom w:w="80" w:type="dxa"/>
              <w:right w:w="80" w:type="dxa"/>
            </w:tcMar>
            <w:vAlign w:val="center"/>
          </w:tcPr>
          <w:p w14:paraId="361D9F89">
            <w:pPr>
              <w:spacing w:before="0" w:after="0" w:line="276" w:lineRule="auto"/>
              <w:jc w:val="center"/>
            </w:pPr>
          </w:p>
        </w:tc>
      </w:tr>
      <w:tr w14:paraId="2D35D7B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5046" w:type="dxa"/>
            <w:tcMar>
              <w:top w:w="80" w:type="dxa"/>
              <w:left w:w="80" w:type="dxa"/>
              <w:bottom w:w="80" w:type="dxa"/>
              <w:right w:w="80" w:type="dxa"/>
            </w:tcMar>
            <w:vAlign w:val="center"/>
          </w:tcPr>
          <w:p w14:paraId="472B610E">
            <w:pPr>
              <w:spacing w:before="0" w:after="0" w:line="276" w:lineRule="auto"/>
              <w:jc w:val="center"/>
            </w:pPr>
            <w:r>
              <w:rPr>
                <w:rFonts w:ascii="Aptos" w:hAnsi="Aptos" w:eastAsia="微软雅黑"/>
                <w:b w:val="0"/>
                <w:color w:val="000000"/>
                <w:sz w:val="19"/>
              </w:rPr>
              <w:t>结论</w:t>
            </w:r>
          </w:p>
        </w:tc>
        <w:tc>
          <w:tcPr>
            <w:tcW w:w="5046" w:type="dxa"/>
            <w:tcMar>
              <w:top w:w="80" w:type="dxa"/>
              <w:left w:w="80" w:type="dxa"/>
              <w:bottom w:w="80" w:type="dxa"/>
              <w:right w:w="80" w:type="dxa"/>
            </w:tcMar>
            <w:vAlign w:val="center"/>
          </w:tcPr>
          <w:p w14:paraId="09639285">
            <w:pPr>
              <w:spacing w:before="0" w:after="0" w:line="276" w:lineRule="auto"/>
              <w:jc w:val="center"/>
            </w:pPr>
          </w:p>
        </w:tc>
      </w:tr>
    </w:tbl>
    <w:p w14:paraId="647D020C">
      <w:pPr>
        <w:spacing w:after="60"/>
      </w:pPr>
    </w:p>
    <w:p w14:paraId="7532C2DB">
      <w:pPr>
        <w:pStyle w:val="3"/>
        <w:spacing w:before="200" w:after="80"/>
      </w:pPr>
      <w:r>
        <w:rPr>
          <w:rFonts w:ascii="Aptos" w:hAnsi="Aptos" w:eastAsia="微软雅黑"/>
          <w:b/>
          <w:color w:val="000000"/>
          <w:sz w:val="28"/>
        </w:rPr>
        <w:t>八、遗留问题及风险说明</w:t>
      </w:r>
    </w:p>
    <w:p w14:paraId="0F6454C5">
      <w:pPr>
        <w:spacing w:after="80" w:line="312" w:lineRule="auto"/>
      </w:pPr>
      <w:r>
        <w:rPr>
          <w:rFonts w:ascii="Aptos" w:hAnsi="Aptos" w:eastAsia="微软雅黑"/>
          <w:b w:val="0"/>
          <w:color w:val="000000"/>
          <w:sz w:val="21"/>
        </w:rPr>
        <w:t>1. 本验收单按</w:t>
      </w:r>
      <w:r>
        <w:rPr>
          <w:rFonts w:hint="eastAsia" w:ascii="Aptos" w:hAnsi="Aptos"/>
          <w:b w:val="0"/>
          <w:color w:val="000000"/>
          <w:sz w:val="21"/>
          <w:lang w:val="en-US" w:eastAsia="zh-CN"/>
        </w:rPr>
        <w:t>测试环境配置</w:t>
      </w:r>
      <w:r>
        <w:rPr>
          <w:rFonts w:ascii="Aptos" w:hAnsi="Aptos" w:eastAsia="微软雅黑"/>
          <w:b w:val="0"/>
          <w:color w:val="000000"/>
          <w:sz w:val="21"/>
        </w:rPr>
        <w:t>执行，支付服务商展示规则需在上线前确认。</w:t>
      </w:r>
    </w:p>
    <w:p w14:paraId="7DCBBD68">
      <w:pPr>
        <w:spacing w:after="80" w:line="312" w:lineRule="auto"/>
        <w:rPr>
          <w:rFonts w:hint="default" w:eastAsia="微软雅黑"/>
          <w:lang w:val="en-US" w:eastAsia="zh-CN"/>
        </w:rPr>
      </w:pPr>
      <w:r>
        <w:rPr>
          <w:rFonts w:ascii="Aptos" w:hAnsi="Aptos" w:eastAsia="微软雅黑"/>
          <w:b w:val="0"/>
          <w:color w:val="000000"/>
          <w:sz w:val="21"/>
        </w:rPr>
        <w:t>2. 产品确认最终</w:t>
      </w:r>
    </w:p>
    <w:p w14:paraId="323CE4A9">
      <w:pPr>
        <w:spacing w:after="80" w:line="312" w:lineRule="auto"/>
      </w:pPr>
      <w:r>
        <w:rPr>
          <w:rFonts w:ascii="Aptos" w:hAnsi="Aptos" w:eastAsia="微软雅黑"/>
          <w:b w:val="0"/>
          <w:color w:val="000000"/>
          <w:sz w:val="21"/>
        </w:rPr>
        <w:t>3. PRD 中标注“需补充 UI”的内容，本验收单仅验证业务逻辑和交互结果；纯视觉样式以最终确认的 UI 稿为准。</w:t>
      </w:r>
    </w:p>
    <w:p w14:paraId="08753B4E">
      <w:pPr>
        <w:pStyle w:val="3"/>
        <w:spacing w:before="200" w:after="80"/>
      </w:pPr>
      <w:r>
        <w:rPr>
          <w:rFonts w:ascii="Aptos" w:hAnsi="Aptos" w:eastAsia="微软雅黑"/>
          <w:b/>
          <w:color w:val="000000"/>
          <w:sz w:val="28"/>
        </w:rPr>
        <w:t>九、验收标准</w:t>
      </w:r>
    </w:p>
    <w:p w14:paraId="6B1A9821">
      <w:pPr>
        <w:spacing w:after="80" w:line="312" w:lineRule="auto"/>
      </w:pPr>
      <w:r>
        <w:rPr>
          <w:rFonts w:ascii="Aptos" w:hAnsi="Aptos" w:eastAsia="微软雅黑"/>
          <w:b w:val="0"/>
          <w:color w:val="000000"/>
          <w:sz w:val="21"/>
        </w:rPr>
        <w:t>满足以下条件时，可认为本次业务验收通过：</w:t>
      </w:r>
    </w:p>
    <w:p w14:paraId="77CDDE3C">
      <w:pPr>
        <w:pStyle w:val="16"/>
        <w:spacing w:after="20" w:line="288" w:lineRule="auto"/>
      </w:pPr>
      <w:r>
        <w:rPr>
          <w:rFonts w:ascii="Aptos" w:hAnsi="Aptos" w:eastAsia="微软雅黑"/>
          <w:b w:val="0"/>
          <w:color w:val="000000"/>
          <w:sz w:val="21"/>
        </w:rPr>
        <w:t>本次需求范围内的核心功能可正常使用；</w:t>
      </w:r>
    </w:p>
    <w:p w14:paraId="38AA77B7">
      <w:pPr>
        <w:pStyle w:val="16"/>
        <w:spacing w:after="20" w:line="288" w:lineRule="auto"/>
      </w:pPr>
      <w:r>
        <w:rPr>
          <w:rFonts w:ascii="Aptos" w:hAnsi="Aptos" w:eastAsia="微软雅黑"/>
          <w:b w:val="0"/>
          <w:color w:val="000000"/>
          <w:sz w:val="21"/>
        </w:rPr>
        <w:t>搜索、浏览、预订、信息填写、支付和收藏等主要流程执行结果符合 PRD；</w:t>
      </w:r>
    </w:p>
    <w:p w14:paraId="4B53E0BF">
      <w:pPr>
        <w:pStyle w:val="16"/>
        <w:spacing w:after="20" w:line="288" w:lineRule="auto"/>
      </w:pPr>
      <w:r>
        <w:rPr>
          <w:rFonts w:ascii="Aptos" w:hAnsi="Aptos" w:eastAsia="微软雅黑"/>
          <w:b w:val="0"/>
          <w:color w:val="000000"/>
          <w:sz w:val="21"/>
        </w:rPr>
        <w:t>不存在阻塞下单、支付或订单状态处理的严重问题；</w:t>
      </w:r>
    </w:p>
    <w:p w14:paraId="032CAD2A">
      <w:pPr>
        <w:pStyle w:val="16"/>
        <w:spacing w:after="20" w:line="288" w:lineRule="auto"/>
      </w:pPr>
      <w:r>
        <w:rPr>
          <w:rFonts w:ascii="Aptos" w:hAnsi="Aptos" w:eastAsia="微软雅黑"/>
          <w:b w:val="0"/>
          <w:color w:val="000000"/>
          <w:sz w:val="21"/>
        </w:rPr>
        <w:t>金额、优惠、人数、库存限制和订单状态处理符合业务规则；</w:t>
      </w:r>
    </w:p>
    <w:p w14:paraId="03BB16FA">
      <w:pPr>
        <w:pStyle w:val="16"/>
        <w:spacing w:after="20" w:line="288" w:lineRule="auto"/>
      </w:pPr>
      <w:r>
        <w:rPr>
          <w:rFonts w:ascii="Aptos" w:hAnsi="Aptos" w:eastAsia="微软雅黑"/>
          <w:b w:val="0"/>
          <w:color w:val="000000"/>
          <w:sz w:val="21"/>
        </w:rPr>
        <w:t>已知遗留问题已向业务方说明，且确认不影响当前版本使用。</w:t>
      </w:r>
    </w:p>
    <w:p w14:paraId="0522F75A">
      <w:pPr>
        <w:pStyle w:val="3"/>
        <w:spacing w:before="200" w:after="80"/>
      </w:pPr>
      <w:r>
        <w:rPr>
          <w:rFonts w:ascii="Aptos" w:hAnsi="Aptos" w:eastAsia="微软雅黑"/>
          <w:b/>
          <w:color w:val="000000"/>
          <w:sz w:val="28"/>
        </w:rPr>
        <w:t>十、业务验收结果</w:t>
      </w:r>
    </w:p>
    <w:p w14:paraId="02EA59B2">
      <w:pPr>
        <w:spacing w:after="80" w:line="312" w:lineRule="auto"/>
      </w:pPr>
      <w:r>
        <w:rPr>
          <w:rFonts w:ascii="Aptos" w:hAnsi="Aptos" w:eastAsia="微软雅黑"/>
          <w:b w:val="0"/>
          <w:color w:val="000000"/>
          <w:sz w:val="21"/>
        </w:rPr>
        <w:t>经业务部门对 APP-商城 V1.0 进行验收，验收结果如下（请选择一项）：</w:t>
      </w:r>
    </w:p>
    <w:p w14:paraId="0C4D4768">
      <w:pPr>
        <w:spacing w:after="80" w:line="312" w:lineRule="auto"/>
      </w:pPr>
      <w:r>
        <w:rPr>
          <w:rFonts w:ascii="Aptos" w:hAnsi="Aptos" w:eastAsia="微软雅黑"/>
          <w:b w:val="0"/>
          <w:color w:val="000000"/>
          <w:sz w:val="21"/>
        </w:rPr>
        <w:t>□ 验收通过</w:t>
      </w:r>
    </w:p>
    <w:p w14:paraId="7D4BB488">
      <w:pPr>
        <w:spacing w:after="80" w:line="312" w:lineRule="auto"/>
      </w:pPr>
      <w:r>
        <w:rPr>
          <w:rFonts w:ascii="Aptos" w:hAnsi="Aptos" w:eastAsia="微软雅黑"/>
          <w:b w:val="0"/>
          <w:color w:val="000000"/>
          <w:sz w:val="21"/>
        </w:rPr>
        <w:t>本次版本功能及业务流程满足当前业务需求，同意验收通过，并同意进入后续发布流程。</w:t>
      </w:r>
    </w:p>
    <w:p w14:paraId="798503CA">
      <w:pPr>
        <w:spacing w:after="80" w:line="312" w:lineRule="auto"/>
      </w:pPr>
      <w:r>
        <w:rPr>
          <w:rFonts w:ascii="Aptos" w:hAnsi="Aptos" w:eastAsia="微软雅黑"/>
          <w:b w:val="0"/>
          <w:color w:val="000000"/>
          <w:sz w:val="21"/>
        </w:rPr>
        <w:t>□ 有条件通过</w:t>
      </w:r>
    </w:p>
    <w:p w14:paraId="1BE86ECF">
      <w:pPr>
        <w:spacing w:after="80" w:line="312" w:lineRule="auto"/>
      </w:pPr>
      <w:r>
        <w:rPr>
          <w:rFonts w:ascii="Aptos" w:hAnsi="Aptos" w:eastAsia="微软雅黑"/>
          <w:b w:val="0"/>
          <w:color w:val="000000"/>
          <w:sz w:val="21"/>
        </w:rPr>
        <w:t>存在不影响核心业务使用的问题，业务方确认可在约定时间内完成修复或跟踪。</w:t>
      </w:r>
    </w:p>
    <w:p w14:paraId="72B930EE">
      <w:pPr>
        <w:spacing w:after="80" w:line="312" w:lineRule="auto"/>
      </w:pPr>
      <w:r>
        <w:rPr>
          <w:rFonts w:ascii="Aptos" w:hAnsi="Aptos" w:eastAsia="微软雅黑"/>
          <w:b w:val="0"/>
          <w:color w:val="000000"/>
          <w:sz w:val="21"/>
        </w:rPr>
        <w:t>□ 验收不通过</w:t>
      </w:r>
    </w:p>
    <w:p w14:paraId="07D278CD">
      <w:pPr>
        <w:spacing w:after="80" w:line="312" w:lineRule="auto"/>
      </w:pPr>
      <w:r>
        <w:rPr>
          <w:rFonts w:ascii="Aptos" w:hAnsi="Aptos" w:eastAsia="微软雅黑"/>
          <w:b w:val="0"/>
          <w:color w:val="000000"/>
          <w:sz w:val="21"/>
        </w:rPr>
        <w:t>存在影响核心业务使用的问题，需修复并复验后重新确认。</w:t>
      </w:r>
    </w:p>
    <w:p w14:paraId="15957251"/>
    <w:tbl>
      <w:tblPr>
        <w:tblStyle w:val="32"/>
        <w:tblW w:w="0" w:type="auto"/>
        <w:jc w:val="center"/>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2018"/>
        <w:gridCol w:w="2018"/>
        <w:gridCol w:w="2018"/>
        <w:gridCol w:w="2018"/>
        <w:gridCol w:w="2018"/>
      </w:tblGrid>
      <w:tr w14:paraId="489B052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jc w:val="center"/>
        </w:trPr>
        <w:tc>
          <w:tcPr>
            <w:tcW w:w="1701" w:type="dxa"/>
            <w:shd w:val="clear" w:color="auto" w:fill="D9EAF7"/>
            <w:tcMar>
              <w:top w:w="80" w:type="dxa"/>
              <w:left w:w="80" w:type="dxa"/>
              <w:bottom w:w="80" w:type="dxa"/>
              <w:right w:w="80" w:type="dxa"/>
            </w:tcMar>
            <w:vAlign w:val="center"/>
          </w:tcPr>
          <w:p w14:paraId="0034CAFC">
            <w:pPr>
              <w:spacing w:before="0" w:after="0" w:line="276" w:lineRule="auto"/>
              <w:jc w:val="center"/>
            </w:pPr>
            <w:r>
              <w:rPr>
                <w:rFonts w:ascii="Aptos" w:hAnsi="Aptos" w:eastAsia="微软雅黑"/>
                <w:b/>
                <w:color w:val="000000"/>
                <w:sz w:val="18"/>
              </w:rPr>
              <w:t>角色</w:t>
            </w:r>
          </w:p>
        </w:tc>
        <w:tc>
          <w:tcPr>
            <w:tcW w:w="1701" w:type="dxa"/>
            <w:shd w:val="clear" w:color="auto" w:fill="D9EAF7"/>
            <w:tcMar>
              <w:top w:w="80" w:type="dxa"/>
              <w:left w:w="80" w:type="dxa"/>
              <w:bottom w:w="80" w:type="dxa"/>
              <w:right w:w="80" w:type="dxa"/>
            </w:tcMar>
            <w:vAlign w:val="center"/>
          </w:tcPr>
          <w:p w14:paraId="52B84B94">
            <w:pPr>
              <w:spacing w:before="0" w:after="0" w:line="276" w:lineRule="auto"/>
              <w:jc w:val="center"/>
            </w:pPr>
            <w:r>
              <w:rPr>
                <w:rFonts w:ascii="Aptos" w:hAnsi="Aptos" w:eastAsia="微软雅黑"/>
                <w:b/>
                <w:color w:val="000000"/>
                <w:sz w:val="18"/>
              </w:rPr>
              <w:t>姓名</w:t>
            </w:r>
          </w:p>
        </w:tc>
        <w:tc>
          <w:tcPr>
            <w:tcW w:w="3118" w:type="dxa"/>
            <w:shd w:val="clear" w:color="auto" w:fill="D9EAF7"/>
            <w:tcMar>
              <w:top w:w="80" w:type="dxa"/>
              <w:left w:w="80" w:type="dxa"/>
              <w:bottom w:w="80" w:type="dxa"/>
              <w:right w:w="80" w:type="dxa"/>
            </w:tcMar>
            <w:vAlign w:val="center"/>
          </w:tcPr>
          <w:p w14:paraId="265CAFC5">
            <w:pPr>
              <w:spacing w:before="0" w:after="0" w:line="276" w:lineRule="auto"/>
              <w:jc w:val="center"/>
            </w:pPr>
            <w:r>
              <w:rPr>
                <w:rFonts w:ascii="Aptos" w:hAnsi="Aptos" w:eastAsia="微软雅黑"/>
                <w:b/>
                <w:color w:val="000000"/>
                <w:sz w:val="18"/>
              </w:rPr>
              <w:t>验收意见</w:t>
            </w:r>
          </w:p>
        </w:tc>
        <w:tc>
          <w:tcPr>
            <w:tcW w:w="1701" w:type="dxa"/>
            <w:shd w:val="clear" w:color="auto" w:fill="D9EAF7"/>
            <w:tcMar>
              <w:top w:w="80" w:type="dxa"/>
              <w:left w:w="80" w:type="dxa"/>
              <w:bottom w:w="80" w:type="dxa"/>
              <w:right w:w="80" w:type="dxa"/>
            </w:tcMar>
            <w:vAlign w:val="center"/>
          </w:tcPr>
          <w:p w14:paraId="20B85656">
            <w:pPr>
              <w:spacing w:before="0" w:after="0" w:line="276" w:lineRule="auto"/>
              <w:jc w:val="center"/>
            </w:pPr>
            <w:r>
              <w:rPr>
                <w:rFonts w:ascii="Aptos" w:hAnsi="Aptos" w:eastAsia="微软雅黑"/>
                <w:b/>
                <w:color w:val="000000"/>
                <w:sz w:val="18"/>
              </w:rPr>
              <w:t>签字</w:t>
            </w:r>
          </w:p>
        </w:tc>
        <w:tc>
          <w:tcPr>
            <w:tcW w:w="1701" w:type="dxa"/>
            <w:shd w:val="clear" w:color="auto" w:fill="D9EAF7"/>
            <w:tcMar>
              <w:top w:w="80" w:type="dxa"/>
              <w:left w:w="80" w:type="dxa"/>
              <w:bottom w:w="80" w:type="dxa"/>
              <w:right w:w="80" w:type="dxa"/>
            </w:tcMar>
            <w:vAlign w:val="center"/>
          </w:tcPr>
          <w:p w14:paraId="0DC6835A">
            <w:pPr>
              <w:spacing w:before="0" w:after="0" w:line="276" w:lineRule="auto"/>
              <w:jc w:val="center"/>
            </w:pPr>
            <w:r>
              <w:rPr>
                <w:rFonts w:ascii="Aptos" w:hAnsi="Aptos" w:eastAsia="微软雅黑"/>
                <w:b/>
                <w:color w:val="000000"/>
                <w:sz w:val="18"/>
              </w:rPr>
              <w:t>日期</w:t>
            </w:r>
          </w:p>
        </w:tc>
      </w:tr>
      <w:tr w14:paraId="79845C7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025DD1E6">
            <w:pPr>
              <w:spacing w:before="0" w:after="0" w:line="276" w:lineRule="auto"/>
              <w:jc w:val="center"/>
            </w:pPr>
            <w:r>
              <w:rPr>
                <w:rFonts w:ascii="Aptos" w:hAnsi="Aptos" w:eastAsia="微软雅黑"/>
                <w:b w:val="0"/>
                <w:color w:val="000000"/>
                <w:sz w:val="18"/>
              </w:rPr>
              <w:t>业务负责人</w:t>
            </w:r>
          </w:p>
        </w:tc>
        <w:tc>
          <w:tcPr>
            <w:tcW w:w="1701" w:type="dxa"/>
            <w:tcMar>
              <w:top w:w="80" w:type="dxa"/>
              <w:left w:w="80" w:type="dxa"/>
              <w:bottom w:w="80" w:type="dxa"/>
              <w:right w:w="80" w:type="dxa"/>
            </w:tcMar>
            <w:vAlign w:val="center"/>
          </w:tcPr>
          <w:p w14:paraId="55729849">
            <w:pPr>
              <w:spacing w:before="0" w:after="0" w:line="276" w:lineRule="auto"/>
              <w:jc w:val="center"/>
            </w:pPr>
          </w:p>
        </w:tc>
        <w:tc>
          <w:tcPr>
            <w:tcW w:w="3118" w:type="dxa"/>
            <w:tcMar>
              <w:top w:w="80" w:type="dxa"/>
              <w:left w:w="80" w:type="dxa"/>
              <w:bottom w:w="80" w:type="dxa"/>
              <w:right w:w="80" w:type="dxa"/>
            </w:tcMar>
            <w:vAlign w:val="center"/>
          </w:tcPr>
          <w:p w14:paraId="1577BBCB">
            <w:pPr>
              <w:spacing w:before="0" w:after="0" w:line="276" w:lineRule="auto"/>
              <w:jc w:val="left"/>
            </w:pPr>
            <w:r>
              <w:rPr>
                <w:rFonts w:ascii="Aptos" w:hAnsi="Aptos" w:eastAsia="微软雅黑"/>
                <w:b w:val="0"/>
                <w:color w:val="000000"/>
                <w:sz w:val="18"/>
              </w:rPr>
              <w:t>□通过  □有条件通过  □不通过</w:t>
            </w:r>
          </w:p>
        </w:tc>
        <w:tc>
          <w:tcPr>
            <w:tcW w:w="1701" w:type="dxa"/>
            <w:tcMar>
              <w:top w:w="80" w:type="dxa"/>
              <w:left w:w="80" w:type="dxa"/>
              <w:bottom w:w="80" w:type="dxa"/>
              <w:right w:w="80" w:type="dxa"/>
            </w:tcMar>
            <w:vAlign w:val="center"/>
          </w:tcPr>
          <w:p w14:paraId="31E29012">
            <w:pPr>
              <w:spacing w:before="0" w:after="0" w:line="276" w:lineRule="auto"/>
              <w:jc w:val="left"/>
            </w:pPr>
          </w:p>
        </w:tc>
        <w:tc>
          <w:tcPr>
            <w:tcW w:w="1701" w:type="dxa"/>
            <w:tcMar>
              <w:top w:w="80" w:type="dxa"/>
              <w:left w:w="80" w:type="dxa"/>
              <w:bottom w:w="80" w:type="dxa"/>
              <w:right w:w="80" w:type="dxa"/>
            </w:tcMar>
            <w:vAlign w:val="center"/>
          </w:tcPr>
          <w:p w14:paraId="683E67BF">
            <w:pPr>
              <w:spacing w:before="0" w:after="0" w:line="276" w:lineRule="auto"/>
              <w:jc w:val="center"/>
            </w:pPr>
          </w:p>
        </w:tc>
      </w:tr>
      <w:tr w14:paraId="2AF0ECA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701" w:type="dxa"/>
            <w:shd w:val="clear" w:color="auto" w:fill="F7FBFE"/>
            <w:tcMar>
              <w:top w:w="80" w:type="dxa"/>
              <w:left w:w="80" w:type="dxa"/>
              <w:bottom w:w="80" w:type="dxa"/>
              <w:right w:w="80" w:type="dxa"/>
            </w:tcMar>
            <w:vAlign w:val="center"/>
          </w:tcPr>
          <w:p w14:paraId="77EDDF8E">
            <w:pPr>
              <w:spacing w:before="0" w:after="0" w:line="276" w:lineRule="auto"/>
              <w:jc w:val="center"/>
            </w:pPr>
            <w:r>
              <w:rPr>
                <w:rFonts w:ascii="Aptos" w:hAnsi="Aptos" w:eastAsia="微软雅黑"/>
                <w:b w:val="0"/>
                <w:color w:val="000000"/>
                <w:sz w:val="18"/>
              </w:rPr>
              <w:t>产品负责人</w:t>
            </w:r>
          </w:p>
        </w:tc>
        <w:tc>
          <w:tcPr>
            <w:tcW w:w="1701" w:type="dxa"/>
            <w:shd w:val="clear" w:color="auto" w:fill="F7FBFE"/>
            <w:tcMar>
              <w:top w:w="80" w:type="dxa"/>
              <w:left w:w="80" w:type="dxa"/>
              <w:bottom w:w="80" w:type="dxa"/>
              <w:right w:w="80" w:type="dxa"/>
            </w:tcMar>
            <w:vAlign w:val="center"/>
          </w:tcPr>
          <w:p w14:paraId="45C41CE7">
            <w:pPr>
              <w:spacing w:before="0" w:after="0" w:line="276" w:lineRule="auto"/>
              <w:jc w:val="center"/>
            </w:pPr>
          </w:p>
        </w:tc>
        <w:tc>
          <w:tcPr>
            <w:tcW w:w="3118" w:type="dxa"/>
            <w:shd w:val="clear" w:color="auto" w:fill="F7FBFE"/>
            <w:tcMar>
              <w:top w:w="80" w:type="dxa"/>
              <w:left w:w="80" w:type="dxa"/>
              <w:bottom w:w="80" w:type="dxa"/>
              <w:right w:w="80" w:type="dxa"/>
            </w:tcMar>
            <w:vAlign w:val="center"/>
          </w:tcPr>
          <w:p w14:paraId="24E1703B">
            <w:pPr>
              <w:spacing w:before="0" w:after="0" w:line="276" w:lineRule="auto"/>
              <w:jc w:val="left"/>
            </w:pPr>
            <w:r>
              <w:rPr>
                <w:rFonts w:ascii="Aptos" w:hAnsi="Aptos" w:eastAsia="微软雅黑"/>
                <w:b w:val="0"/>
                <w:color w:val="000000"/>
                <w:sz w:val="18"/>
              </w:rPr>
              <w:t>□确认</w:t>
            </w:r>
          </w:p>
        </w:tc>
        <w:tc>
          <w:tcPr>
            <w:tcW w:w="1701" w:type="dxa"/>
            <w:shd w:val="clear" w:color="auto" w:fill="F7FBFE"/>
            <w:tcMar>
              <w:top w:w="80" w:type="dxa"/>
              <w:left w:w="80" w:type="dxa"/>
              <w:bottom w:w="80" w:type="dxa"/>
              <w:right w:w="80" w:type="dxa"/>
            </w:tcMar>
            <w:vAlign w:val="center"/>
          </w:tcPr>
          <w:p w14:paraId="178303AC">
            <w:pPr>
              <w:spacing w:before="0" w:after="0" w:line="276" w:lineRule="auto"/>
              <w:jc w:val="left"/>
            </w:pPr>
          </w:p>
        </w:tc>
        <w:tc>
          <w:tcPr>
            <w:tcW w:w="1701" w:type="dxa"/>
            <w:shd w:val="clear" w:color="auto" w:fill="F7FBFE"/>
            <w:tcMar>
              <w:top w:w="80" w:type="dxa"/>
              <w:left w:w="80" w:type="dxa"/>
              <w:bottom w:w="80" w:type="dxa"/>
              <w:right w:w="80" w:type="dxa"/>
            </w:tcMar>
            <w:vAlign w:val="center"/>
          </w:tcPr>
          <w:p w14:paraId="559D3FA1">
            <w:pPr>
              <w:spacing w:before="0" w:after="0" w:line="276" w:lineRule="auto"/>
              <w:jc w:val="center"/>
            </w:pPr>
          </w:p>
        </w:tc>
      </w:tr>
      <w:tr w14:paraId="106E8B0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2B174BB3">
            <w:pPr>
              <w:spacing w:before="0" w:after="0" w:line="276" w:lineRule="auto"/>
              <w:jc w:val="center"/>
            </w:pPr>
            <w:r>
              <w:rPr>
                <w:rFonts w:ascii="Aptos" w:hAnsi="Aptos" w:eastAsia="微软雅黑"/>
                <w:b w:val="0"/>
                <w:color w:val="000000"/>
                <w:sz w:val="18"/>
              </w:rPr>
              <w:t>测试负责人</w:t>
            </w:r>
          </w:p>
        </w:tc>
        <w:tc>
          <w:tcPr>
            <w:tcW w:w="1701" w:type="dxa"/>
            <w:tcMar>
              <w:top w:w="80" w:type="dxa"/>
              <w:left w:w="80" w:type="dxa"/>
              <w:bottom w:w="80" w:type="dxa"/>
              <w:right w:w="80" w:type="dxa"/>
            </w:tcMar>
            <w:vAlign w:val="center"/>
          </w:tcPr>
          <w:p w14:paraId="1CBAAD93">
            <w:pPr>
              <w:spacing w:before="0" w:after="0" w:line="276" w:lineRule="auto"/>
              <w:jc w:val="center"/>
            </w:pPr>
          </w:p>
        </w:tc>
        <w:tc>
          <w:tcPr>
            <w:tcW w:w="3118" w:type="dxa"/>
            <w:tcMar>
              <w:top w:w="80" w:type="dxa"/>
              <w:left w:w="80" w:type="dxa"/>
              <w:bottom w:w="80" w:type="dxa"/>
              <w:right w:w="80" w:type="dxa"/>
            </w:tcMar>
            <w:vAlign w:val="center"/>
          </w:tcPr>
          <w:p w14:paraId="175F0610">
            <w:pPr>
              <w:spacing w:before="0" w:after="0" w:line="276" w:lineRule="auto"/>
              <w:jc w:val="left"/>
            </w:pPr>
            <w:r>
              <w:rPr>
                <w:rFonts w:ascii="Aptos" w:hAnsi="Aptos" w:eastAsia="微软雅黑"/>
                <w:b w:val="0"/>
                <w:color w:val="000000"/>
                <w:sz w:val="18"/>
              </w:rPr>
              <w:t>□确认</w:t>
            </w:r>
          </w:p>
        </w:tc>
        <w:tc>
          <w:tcPr>
            <w:tcW w:w="1701" w:type="dxa"/>
            <w:tcMar>
              <w:top w:w="80" w:type="dxa"/>
              <w:left w:w="80" w:type="dxa"/>
              <w:bottom w:w="80" w:type="dxa"/>
              <w:right w:w="80" w:type="dxa"/>
            </w:tcMar>
            <w:vAlign w:val="center"/>
          </w:tcPr>
          <w:p w14:paraId="541566BB">
            <w:pPr>
              <w:spacing w:before="0" w:after="0" w:line="276" w:lineRule="auto"/>
              <w:jc w:val="left"/>
            </w:pPr>
          </w:p>
        </w:tc>
        <w:tc>
          <w:tcPr>
            <w:tcW w:w="1701" w:type="dxa"/>
            <w:tcMar>
              <w:top w:w="80" w:type="dxa"/>
              <w:left w:w="80" w:type="dxa"/>
              <w:bottom w:w="80" w:type="dxa"/>
              <w:right w:w="80" w:type="dxa"/>
            </w:tcMar>
            <w:vAlign w:val="center"/>
          </w:tcPr>
          <w:p w14:paraId="485B6417">
            <w:pPr>
              <w:spacing w:before="0" w:after="0" w:line="276" w:lineRule="auto"/>
              <w:jc w:val="center"/>
            </w:pPr>
          </w:p>
        </w:tc>
      </w:tr>
      <w:tr w14:paraId="7647C21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701" w:type="dxa"/>
            <w:shd w:val="clear" w:color="auto" w:fill="F7FBFE"/>
            <w:tcMar>
              <w:top w:w="80" w:type="dxa"/>
              <w:left w:w="80" w:type="dxa"/>
              <w:bottom w:w="80" w:type="dxa"/>
              <w:right w:w="80" w:type="dxa"/>
            </w:tcMar>
            <w:vAlign w:val="center"/>
          </w:tcPr>
          <w:p w14:paraId="3309A2D4">
            <w:pPr>
              <w:spacing w:before="0" w:after="0" w:line="276" w:lineRule="auto"/>
              <w:jc w:val="center"/>
            </w:pPr>
            <w:r>
              <w:rPr>
                <w:rFonts w:ascii="Aptos" w:hAnsi="Aptos" w:eastAsia="微软雅黑"/>
                <w:b w:val="0"/>
                <w:color w:val="000000"/>
                <w:sz w:val="18"/>
              </w:rPr>
              <w:t>研发负责人</w:t>
            </w:r>
          </w:p>
        </w:tc>
        <w:tc>
          <w:tcPr>
            <w:tcW w:w="1701" w:type="dxa"/>
            <w:shd w:val="clear" w:color="auto" w:fill="F7FBFE"/>
            <w:tcMar>
              <w:top w:w="80" w:type="dxa"/>
              <w:left w:w="80" w:type="dxa"/>
              <w:bottom w:w="80" w:type="dxa"/>
              <w:right w:w="80" w:type="dxa"/>
            </w:tcMar>
            <w:vAlign w:val="center"/>
          </w:tcPr>
          <w:p w14:paraId="4CE4974A">
            <w:pPr>
              <w:spacing w:before="0" w:after="0" w:line="276" w:lineRule="auto"/>
              <w:jc w:val="center"/>
            </w:pPr>
          </w:p>
        </w:tc>
        <w:tc>
          <w:tcPr>
            <w:tcW w:w="3118" w:type="dxa"/>
            <w:shd w:val="clear" w:color="auto" w:fill="F7FBFE"/>
            <w:tcMar>
              <w:top w:w="80" w:type="dxa"/>
              <w:left w:w="80" w:type="dxa"/>
              <w:bottom w:w="80" w:type="dxa"/>
              <w:right w:w="80" w:type="dxa"/>
            </w:tcMar>
            <w:vAlign w:val="center"/>
          </w:tcPr>
          <w:p w14:paraId="0988F723">
            <w:pPr>
              <w:spacing w:before="0" w:after="0" w:line="276" w:lineRule="auto"/>
              <w:jc w:val="left"/>
            </w:pPr>
            <w:r>
              <w:rPr>
                <w:rFonts w:ascii="Aptos" w:hAnsi="Aptos" w:eastAsia="微软雅黑"/>
                <w:b w:val="0"/>
                <w:color w:val="000000"/>
                <w:sz w:val="18"/>
              </w:rPr>
              <w:t>□确认</w:t>
            </w:r>
          </w:p>
        </w:tc>
        <w:tc>
          <w:tcPr>
            <w:tcW w:w="1701" w:type="dxa"/>
            <w:shd w:val="clear" w:color="auto" w:fill="F7FBFE"/>
            <w:tcMar>
              <w:top w:w="80" w:type="dxa"/>
              <w:left w:w="80" w:type="dxa"/>
              <w:bottom w:w="80" w:type="dxa"/>
              <w:right w:w="80" w:type="dxa"/>
            </w:tcMar>
            <w:vAlign w:val="center"/>
          </w:tcPr>
          <w:p w14:paraId="7A0D417E">
            <w:pPr>
              <w:spacing w:before="0" w:after="0" w:line="276" w:lineRule="auto"/>
              <w:jc w:val="left"/>
            </w:pPr>
          </w:p>
        </w:tc>
        <w:tc>
          <w:tcPr>
            <w:tcW w:w="1701" w:type="dxa"/>
            <w:shd w:val="clear" w:color="auto" w:fill="F7FBFE"/>
            <w:tcMar>
              <w:top w:w="80" w:type="dxa"/>
              <w:left w:w="80" w:type="dxa"/>
              <w:bottom w:w="80" w:type="dxa"/>
              <w:right w:w="80" w:type="dxa"/>
            </w:tcMar>
            <w:vAlign w:val="center"/>
          </w:tcPr>
          <w:p w14:paraId="405357EC">
            <w:pPr>
              <w:spacing w:before="0" w:after="0" w:line="276" w:lineRule="auto"/>
              <w:jc w:val="center"/>
            </w:pPr>
          </w:p>
        </w:tc>
      </w:tr>
      <w:tr w14:paraId="44C9868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72F64B5F">
            <w:pPr>
              <w:spacing w:before="0" w:after="0" w:line="276" w:lineRule="auto"/>
              <w:jc w:val="center"/>
            </w:pPr>
            <w:r>
              <w:rPr>
                <w:rFonts w:ascii="Aptos" w:hAnsi="Aptos" w:eastAsia="微软雅黑"/>
                <w:b w:val="0"/>
                <w:color w:val="000000"/>
                <w:sz w:val="18"/>
              </w:rPr>
              <w:t>项目负责人</w:t>
            </w:r>
          </w:p>
        </w:tc>
        <w:tc>
          <w:tcPr>
            <w:tcW w:w="1701" w:type="dxa"/>
            <w:tcMar>
              <w:top w:w="80" w:type="dxa"/>
              <w:left w:w="80" w:type="dxa"/>
              <w:bottom w:w="80" w:type="dxa"/>
              <w:right w:w="80" w:type="dxa"/>
            </w:tcMar>
            <w:vAlign w:val="center"/>
          </w:tcPr>
          <w:p w14:paraId="31E974E2">
            <w:pPr>
              <w:spacing w:before="0" w:after="0" w:line="276" w:lineRule="auto"/>
              <w:jc w:val="center"/>
            </w:pPr>
          </w:p>
        </w:tc>
        <w:tc>
          <w:tcPr>
            <w:tcW w:w="3118" w:type="dxa"/>
            <w:tcMar>
              <w:top w:w="80" w:type="dxa"/>
              <w:left w:w="80" w:type="dxa"/>
              <w:bottom w:w="80" w:type="dxa"/>
              <w:right w:w="80" w:type="dxa"/>
            </w:tcMar>
            <w:vAlign w:val="center"/>
          </w:tcPr>
          <w:p w14:paraId="5A40D91A">
            <w:pPr>
              <w:spacing w:before="0" w:after="0" w:line="276" w:lineRule="auto"/>
              <w:jc w:val="left"/>
            </w:pPr>
            <w:r>
              <w:rPr>
                <w:rFonts w:ascii="Aptos" w:hAnsi="Aptos" w:eastAsia="微软雅黑"/>
                <w:b w:val="0"/>
                <w:color w:val="000000"/>
                <w:sz w:val="18"/>
              </w:rPr>
              <w:t>□确认</w:t>
            </w:r>
          </w:p>
        </w:tc>
        <w:tc>
          <w:tcPr>
            <w:tcW w:w="1701" w:type="dxa"/>
            <w:tcMar>
              <w:top w:w="80" w:type="dxa"/>
              <w:left w:w="80" w:type="dxa"/>
              <w:bottom w:w="80" w:type="dxa"/>
              <w:right w:w="80" w:type="dxa"/>
            </w:tcMar>
            <w:vAlign w:val="center"/>
          </w:tcPr>
          <w:p w14:paraId="10F380A8">
            <w:pPr>
              <w:spacing w:before="0" w:after="0" w:line="276" w:lineRule="auto"/>
              <w:jc w:val="left"/>
            </w:pPr>
          </w:p>
        </w:tc>
        <w:tc>
          <w:tcPr>
            <w:tcW w:w="1701" w:type="dxa"/>
            <w:tcMar>
              <w:top w:w="80" w:type="dxa"/>
              <w:left w:w="80" w:type="dxa"/>
              <w:bottom w:w="80" w:type="dxa"/>
              <w:right w:w="80" w:type="dxa"/>
            </w:tcMar>
            <w:vAlign w:val="center"/>
          </w:tcPr>
          <w:p w14:paraId="222C62F6">
            <w:pPr>
              <w:spacing w:before="0" w:after="0" w:line="276" w:lineRule="auto"/>
              <w:jc w:val="center"/>
            </w:pPr>
          </w:p>
        </w:tc>
      </w:tr>
    </w:tbl>
    <w:p w14:paraId="7848EBA6">
      <w:pPr>
        <w:spacing w:after="60"/>
      </w:pPr>
    </w:p>
    <w:sectPr>
      <w:pgSz w:w="11906" w:h="16838"/>
      <w:pgMar w:top="850" w:right="907" w:bottom="850" w:left="90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737665"/>
    <w:rsid w:val="1D436C02"/>
    <w:rsid w:val="2DCC08AF"/>
    <w:rsid w:val="3F3857AC"/>
    <w:rsid w:val="55B339E1"/>
    <w:rsid w:val="74AA54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15118</Words>
  <Characters>16105</Characters>
  <Lines>0</Lines>
  <Paragraphs>0</Paragraphs>
  <TotalTime>9</TotalTime>
  <ScaleCrop>false</ScaleCrop>
  <LinksUpToDate>false</LinksUpToDate>
  <CharactersWithSpaces>16301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孤注一掷.</cp:lastModifiedBy>
  <dcterms:modified xsi:type="dcterms:W3CDTF">2026-10-15T12:37:24Z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eyJoZGlkIjoiNjRlY2QyZGRkNmUxNjkyNWIzOTVhMDc1ZDI1NTM4NzUiLCJ1c2VySWQiOiI3OTI3MzQ5NTAifQ==</vt:lpwstr>
  </property>
  <property fmtid="{D5CDD505-2E9C-101B-9397-08002B2CF9AE}" pid="3" name="KSOProductBuildVer">
    <vt:lpwstr>2052-12.1.0.28505</vt:lpwstr>
  </property>
  <property fmtid="{D5CDD505-2E9C-101B-9397-08002B2CF9AE}" pid="4" name="ICV">
    <vt:lpwstr>A4E71F9495B147F6BFD7FEB39F17318F_13</vt:lpwstr>
  </property>
</Properties>
</file>